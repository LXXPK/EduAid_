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</w:pPr>
      <w:r>
        <w:t>CHAPTER-1</w:t>
      </w:r>
    </w:p>
    <w:p>
      <w:pPr>
        <w:pStyle w:val="7"/>
        <w:rPr>
          <w:b/>
          <w:sz w:val="20"/>
        </w:rPr>
      </w:pPr>
    </w:p>
    <w:p>
      <w:pPr>
        <w:pStyle w:val="2"/>
        <w:spacing w:before="214"/>
        <w:ind w:left="3457" w:right="4322"/>
        <w:jc w:val="center"/>
      </w:pPr>
      <w:r>
        <w:t>INTRODUCTION</w:t>
      </w:r>
    </w:p>
    <w:p>
      <w:pPr>
        <w:pStyle w:val="7"/>
        <w:spacing w:before="3"/>
        <w:rPr>
          <w:b/>
          <w:sz w:val="36"/>
        </w:rPr>
      </w:pPr>
    </w:p>
    <w:p>
      <w:pPr>
        <w:pStyle w:val="3"/>
        <w:numPr>
          <w:ilvl w:val="1"/>
          <w:numId w:val="1"/>
        </w:numPr>
        <w:tabs>
          <w:tab w:val="left" w:pos="957"/>
        </w:tabs>
        <w:spacing w:before="0" w:after="0" w:line="240" w:lineRule="auto"/>
        <w:ind w:left="956" w:right="0" w:hanging="497"/>
        <w:jc w:val="left"/>
        <w:rPr>
          <w:b w:val="0"/>
        </w:rPr>
      </w:pPr>
      <w:r>
        <w:t>OBJECTIVES</w:t>
      </w:r>
      <w:r>
        <w:rPr>
          <w:b w:val="0"/>
        </w:rPr>
        <w:t>: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67" w:after="0" w:line="240" w:lineRule="auto"/>
        <w:ind w:left="920" w:right="0" w:hanging="361"/>
        <w:jc w:val="left"/>
        <w:rPr>
          <w:rFonts w:ascii="Calibri" w:hAnsi="Calibri"/>
          <w:sz w:val="22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objective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 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friendly-</w:t>
      </w:r>
      <w:r>
        <w:rPr>
          <w:rFonts w:ascii="Calibri" w:hAnsi="Calibri"/>
          <w:sz w:val="22"/>
        </w:rPr>
        <w:t>system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6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to use and an</w:t>
      </w:r>
      <w:r>
        <w:rPr>
          <w:spacing w:val="-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computerized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8" w:after="0" w:line="240" w:lineRule="auto"/>
        <w:ind w:left="920" w:right="0" w:hanging="361"/>
        <w:jc w:val="left"/>
        <w:rPr>
          <w:rFonts w:ascii="Calibri" w:hAnsi="Calibri"/>
          <w:sz w:val="22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flexible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eliminate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redundancy</w:t>
      </w:r>
      <w:r>
        <w:rPr>
          <w:rFonts w:ascii="Calibri" w:hAnsi="Calibri"/>
          <w:sz w:val="22"/>
        </w:rPr>
        <w:t>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9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Students</w:t>
      </w:r>
      <w:r>
        <w:rPr>
          <w:spacing w:val="5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4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a software fast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1" w:after="0" w:line="343" w:lineRule="auto"/>
        <w:ind w:left="920" w:right="1274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24" w:after="0" w:line="240" w:lineRule="auto"/>
        <w:ind w:left="920" w:right="0" w:hanging="361"/>
        <w:jc w:val="left"/>
        <w:rPr>
          <w:sz w:val="24"/>
          <w:highlight w:val="yellow"/>
        </w:rPr>
      </w:pPr>
      <w:r>
        <w:rPr>
          <w:sz w:val="24"/>
          <w:highlight w:val="yellow"/>
        </w:rPr>
        <w:t>To</w:t>
      </w:r>
      <w:r>
        <w:rPr>
          <w:spacing w:val="-2"/>
          <w:sz w:val="24"/>
          <w:highlight w:val="yellow"/>
        </w:rPr>
        <w:t xml:space="preserve"> </w:t>
      </w:r>
      <w:r>
        <w:rPr>
          <w:sz w:val="24"/>
          <w:highlight w:val="yellow"/>
        </w:rPr>
        <w:t>provide synchronized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and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centralized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farmer</w:t>
      </w:r>
      <w:r>
        <w:rPr>
          <w:spacing w:val="-2"/>
          <w:sz w:val="24"/>
          <w:highlight w:val="yellow"/>
        </w:rPr>
        <w:t xml:space="preserve"> </w:t>
      </w:r>
      <w:r>
        <w:rPr>
          <w:sz w:val="24"/>
          <w:highlight w:val="yellow"/>
        </w:rPr>
        <w:t>and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seller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database.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4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Computerization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helpful 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saving</w:t>
      </w:r>
      <w:r>
        <w:rPr>
          <w:spacing w:val="-6"/>
          <w:sz w:val="24"/>
        </w:rPr>
        <w:t xml:space="preserve"> </w:t>
      </w:r>
      <w:r>
        <w:rPr>
          <w:sz w:val="24"/>
        </w:rPr>
        <w:t>time and</w:t>
      </w:r>
      <w:r>
        <w:rPr>
          <w:spacing w:val="4"/>
          <w:sz w:val="24"/>
        </w:rPr>
        <w:t xml:space="preserve"> </w:t>
      </w:r>
      <w:r>
        <w:rPr>
          <w:sz w:val="24"/>
        </w:rPr>
        <w:t>money.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8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Graphical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(GUI).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9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chances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leakage.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4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7"/>
          <w:sz w:val="24"/>
        </w:rPr>
        <w:t xml:space="preserve"> </w:t>
      </w:r>
      <w:r>
        <w:rPr>
          <w:sz w:val="24"/>
        </w:rPr>
        <w:t>to the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login 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 method.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8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 immediate storage 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retrieval 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information.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8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Improving</w:t>
      </w:r>
      <w:r>
        <w:rPr>
          <w:spacing w:val="-6"/>
          <w:sz w:val="24"/>
        </w:rPr>
        <w:t xml:space="preserve"> </w:t>
      </w:r>
      <w:r>
        <w:rPr>
          <w:sz w:val="24"/>
        </w:rPr>
        <w:t>arrangements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students coordination.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4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Reducing</w:t>
      </w:r>
      <w:r>
        <w:rPr>
          <w:spacing w:val="-2"/>
          <w:sz w:val="24"/>
        </w:rPr>
        <w:t xml:space="preserve"> </w:t>
      </w:r>
      <w:r>
        <w:rPr>
          <w:sz w:val="24"/>
        </w:rPr>
        <w:t>paperwork.</w:t>
      </w:r>
    </w:p>
    <w:p>
      <w:pPr>
        <w:pStyle w:val="7"/>
        <w:rPr>
          <w:sz w:val="28"/>
        </w:rPr>
      </w:pPr>
    </w:p>
    <w:p>
      <w:pPr>
        <w:pStyle w:val="7"/>
        <w:spacing w:before="4"/>
        <w:rPr>
          <w:sz w:val="40"/>
        </w:rPr>
      </w:pPr>
    </w:p>
    <w:p>
      <w:pPr>
        <w:pStyle w:val="3"/>
        <w:numPr>
          <w:ilvl w:val="1"/>
          <w:numId w:val="1"/>
        </w:numPr>
        <w:tabs>
          <w:tab w:val="left" w:pos="1024"/>
          <w:tab w:val="left" w:pos="1025"/>
        </w:tabs>
        <w:spacing w:before="0" w:after="0" w:line="240" w:lineRule="auto"/>
        <w:ind w:left="1024" w:right="0" w:hanging="565"/>
        <w:jc w:val="left"/>
      </w:pPr>
      <w:r>
        <w:t>LIMITATIONS: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54" w:after="0" w:line="348" w:lineRule="auto"/>
        <w:ind w:left="920" w:right="1286" w:hanging="360"/>
        <w:jc w:val="left"/>
        <w:rPr>
          <w:rFonts w:ascii="Calibri" w:hAnsi="Calibri"/>
          <w:sz w:val="22"/>
          <w:highlight w:val="yellow"/>
        </w:rPr>
      </w:pPr>
      <w:r>
        <w:rPr>
          <w:sz w:val="24"/>
          <w:highlight w:val="yellow"/>
        </w:rPr>
        <w:t>Time</w:t>
      </w:r>
      <w:r>
        <w:rPr>
          <w:spacing w:val="-15"/>
          <w:sz w:val="24"/>
          <w:highlight w:val="yellow"/>
        </w:rPr>
        <w:t xml:space="preserve"> </w:t>
      </w:r>
      <w:r>
        <w:rPr>
          <w:sz w:val="24"/>
          <w:highlight w:val="yellow"/>
        </w:rPr>
        <w:t>consumption</w:t>
      </w:r>
      <w:r>
        <w:rPr>
          <w:spacing w:val="-10"/>
          <w:sz w:val="24"/>
          <w:highlight w:val="yellow"/>
        </w:rPr>
        <w:t xml:space="preserve"> </w:t>
      </w:r>
      <w:r>
        <w:rPr>
          <w:sz w:val="24"/>
          <w:highlight w:val="yellow"/>
        </w:rPr>
        <w:t>in</w:t>
      </w:r>
      <w:r>
        <w:rPr>
          <w:spacing w:val="-12"/>
          <w:sz w:val="24"/>
          <w:highlight w:val="yellow"/>
        </w:rPr>
        <w:t xml:space="preserve"> </w:t>
      </w:r>
      <w:r>
        <w:rPr>
          <w:sz w:val="24"/>
          <w:highlight w:val="yellow"/>
        </w:rPr>
        <w:t>data</w:t>
      </w:r>
      <w:r>
        <w:rPr>
          <w:spacing w:val="-10"/>
          <w:sz w:val="24"/>
          <w:highlight w:val="yellow"/>
        </w:rPr>
        <w:t xml:space="preserve"> </w:t>
      </w:r>
      <w:r>
        <w:rPr>
          <w:sz w:val="24"/>
          <w:highlight w:val="yellow"/>
        </w:rPr>
        <w:t>entry</w:t>
      </w:r>
      <w:r>
        <w:rPr>
          <w:spacing w:val="-15"/>
          <w:sz w:val="24"/>
          <w:highlight w:val="yellow"/>
        </w:rPr>
        <w:t xml:space="preserve"> </w:t>
      </w:r>
      <w:r>
        <w:rPr>
          <w:sz w:val="24"/>
          <w:highlight w:val="yellow"/>
        </w:rPr>
        <w:t>as</w:t>
      </w:r>
      <w:r>
        <w:rPr>
          <w:spacing w:val="-13"/>
          <w:sz w:val="24"/>
          <w:highlight w:val="yellow"/>
        </w:rPr>
        <w:t xml:space="preserve"> </w:t>
      </w:r>
      <w:r>
        <w:rPr>
          <w:sz w:val="24"/>
          <w:highlight w:val="yellow"/>
        </w:rPr>
        <w:t>the</w:t>
      </w:r>
      <w:r>
        <w:rPr>
          <w:spacing w:val="-5"/>
          <w:sz w:val="24"/>
          <w:highlight w:val="yellow"/>
        </w:rPr>
        <w:t xml:space="preserve"> </w:t>
      </w:r>
      <w:r>
        <w:rPr>
          <w:sz w:val="24"/>
          <w:highlight w:val="yellow"/>
        </w:rPr>
        <w:t>records</w:t>
      </w:r>
      <w:r>
        <w:rPr>
          <w:spacing w:val="-8"/>
          <w:sz w:val="24"/>
          <w:highlight w:val="yellow"/>
        </w:rPr>
        <w:t xml:space="preserve"> </w:t>
      </w:r>
      <w:r>
        <w:rPr>
          <w:sz w:val="24"/>
          <w:highlight w:val="yellow"/>
        </w:rPr>
        <w:t>are</w:t>
      </w:r>
      <w:r>
        <w:rPr>
          <w:spacing w:val="-6"/>
          <w:sz w:val="24"/>
          <w:highlight w:val="yellow"/>
        </w:rPr>
        <w:t xml:space="preserve"> </w:t>
      </w:r>
      <w:r>
        <w:rPr>
          <w:sz w:val="24"/>
          <w:highlight w:val="yellow"/>
        </w:rPr>
        <w:t>to</w:t>
      </w:r>
      <w:r>
        <w:rPr>
          <w:spacing w:val="-11"/>
          <w:sz w:val="24"/>
          <w:highlight w:val="yellow"/>
        </w:rPr>
        <w:t xml:space="preserve"> </w:t>
      </w:r>
      <w:r>
        <w:rPr>
          <w:sz w:val="24"/>
          <w:highlight w:val="yellow"/>
        </w:rPr>
        <w:t>be</w:t>
      </w:r>
      <w:r>
        <w:rPr>
          <w:spacing w:val="-10"/>
          <w:sz w:val="24"/>
          <w:highlight w:val="yellow"/>
        </w:rPr>
        <w:t xml:space="preserve"> </w:t>
      </w:r>
      <w:r>
        <w:rPr>
          <w:sz w:val="24"/>
          <w:highlight w:val="yellow"/>
        </w:rPr>
        <w:t>manually</w:t>
      </w:r>
      <w:r>
        <w:rPr>
          <w:spacing w:val="-19"/>
          <w:sz w:val="24"/>
          <w:highlight w:val="yellow"/>
        </w:rPr>
        <w:t xml:space="preserve"> </w:t>
      </w:r>
      <w:r>
        <w:rPr>
          <w:sz w:val="24"/>
          <w:highlight w:val="yellow"/>
        </w:rPr>
        <w:t>maintained</w:t>
      </w:r>
      <w:r>
        <w:rPr>
          <w:spacing w:val="-9"/>
          <w:sz w:val="24"/>
          <w:highlight w:val="yellow"/>
        </w:rPr>
        <w:t xml:space="preserve"> </w:t>
      </w:r>
      <w:r>
        <w:rPr>
          <w:sz w:val="24"/>
          <w:highlight w:val="yellow"/>
        </w:rPr>
        <w:t>faculties</w:t>
      </w:r>
      <w:r>
        <w:rPr>
          <w:spacing w:val="-57"/>
          <w:sz w:val="24"/>
          <w:highlight w:val="yellow"/>
        </w:rPr>
        <w:t xml:space="preserve"> </w:t>
      </w:r>
      <w:r>
        <w:rPr>
          <w:sz w:val="24"/>
          <w:highlight w:val="yellow"/>
        </w:rPr>
        <w:t>a</w:t>
      </w:r>
      <w:r>
        <w:rPr>
          <w:spacing w:val="1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>lot</w:t>
      </w:r>
      <w:r>
        <w:rPr>
          <w:rFonts w:ascii="Calibri" w:hAnsi="Calibri"/>
          <w:spacing w:val="-3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>of</w:t>
      </w:r>
      <w:r>
        <w:rPr>
          <w:rFonts w:ascii="Calibri" w:hAnsi="Calibri"/>
          <w:spacing w:val="-7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>time</w:t>
      </w:r>
      <w:r>
        <w:rPr>
          <w:rFonts w:ascii="Calibri" w:hAnsi="Calibri"/>
          <w:sz w:val="22"/>
          <w:highlight w:val="yellow"/>
        </w:rPr>
        <w:t>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" w:after="0" w:line="240" w:lineRule="auto"/>
        <w:ind w:left="920" w:right="0" w:hanging="361"/>
        <w:jc w:val="left"/>
        <w:rPr>
          <w:sz w:val="24"/>
          <w:highlight w:val="yellow"/>
        </w:rPr>
      </w:pPr>
      <w:r>
        <w:rPr>
          <w:sz w:val="24"/>
          <w:highlight w:val="yellow"/>
        </w:rPr>
        <w:t>Lot</w:t>
      </w:r>
      <w:r>
        <w:rPr>
          <w:spacing w:val="-2"/>
          <w:sz w:val="24"/>
          <w:highlight w:val="yellow"/>
        </w:rPr>
        <w:t xml:space="preserve"> </w:t>
      </w:r>
      <w:r>
        <w:rPr>
          <w:sz w:val="24"/>
          <w:highlight w:val="yellow"/>
        </w:rPr>
        <w:t>of</w:t>
      </w:r>
      <w:r>
        <w:rPr>
          <w:spacing w:val="-2"/>
          <w:sz w:val="24"/>
          <w:highlight w:val="yellow"/>
        </w:rPr>
        <w:t xml:space="preserve"> </w:t>
      </w:r>
      <w:r>
        <w:rPr>
          <w:sz w:val="24"/>
          <w:highlight w:val="yellow"/>
        </w:rPr>
        <w:t>paper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work</w:t>
      </w:r>
      <w:r>
        <w:rPr>
          <w:spacing w:val="-2"/>
          <w:sz w:val="24"/>
          <w:highlight w:val="yellow"/>
        </w:rPr>
        <w:t xml:space="preserve"> </w:t>
      </w:r>
      <w:r>
        <w:rPr>
          <w:sz w:val="24"/>
          <w:highlight w:val="yellow"/>
        </w:rPr>
        <w:t>is</w:t>
      </w:r>
      <w:r>
        <w:rPr>
          <w:spacing w:val="-3"/>
          <w:sz w:val="24"/>
          <w:highlight w:val="yellow"/>
        </w:rPr>
        <w:t xml:space="preserve"> </w:t>
      </w:r>
      <w:r>
        <w:rPr>
          <w:sz w:val="24"/>
          <w:highlight w:val="yellow"/>
        </w:rPr>
        <w:t>involved</w:t>
      </w:r>
      <w:r>
        <w:rPr>
          <w:spacing w:val="-2"/>
          <w:sz w:val="24"/>
          <w:highlight w:val="yellow"/>
        </w:rPr>
        <w:t xml:space="preserve"> </w:t>
      </w:r>
      <w:r>
        <w:rPr>
          <w:sz w:val="24"/>
          <w:highlight w:val="yellow"/>
        </w:rPr>
        <w:t>as</w:t>
      </w:r>
      <w:r>
        <w:rPr>
          <w:spacing w:val="-3"/>
          <w:sz w:val="24"/>
          <w:highlight w:val="yellow"/>
        </w:rPr>
        <w:t xml:space="preserve"> </w:t>
      </w:r>
      <w:r>
        <w:rPr>
          <w:sz w:val="24"/>
          <w:highlight w:val="yellow"/>
        </w:rPr>
        <w:t>the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records</w:t>
      </w:r>
      <w:r>
        <w:rPr>
          <w:spacing w:val="-3"/>
          <w:sz w:val="24"/>
          <w:highlight w:val="yellow"/>
        </w:rPr>
        <w:t xml:space="preserve"> </w:t>
      </w:r>
      <w:r>
        <w:rPr>
          <w:sz w:val="24"/>
          <w:highlight w:val="yellow"/>
        </w:rPr>
        <w:t>are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maintained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in</w:t>
      </w:r>
      <w:r>
        <w:rPr>
          <w:spacing w:val="-2"/>
          <w:sz w:val="24"/>
          <w:highlight w:val="yellow"/>
        </w:rPr>
        <w:t xml:space="preserve"> </w:t>
      </w:r>
      <w:r>
        <w:rPr>
          <w:sz w:val="24"/>
          <w:highlight w:val="yellow"/>
        </w:rPr>
        <w:t>the files</w:t>
      </w:r>
      <w:r>
        <w:rPr>
          <w:spacing w:val="-4"/>
          <w:sz w:val="24"/>
          <w:highlight w:val="yellow"/>
        </w:rPr>
        <w:t xml:space="preserve"> </w:t>
      </w:r>
      <w:r>
        <w:rPr>
          <w:sz w:val="24"/>
          <w:highlight w:val="yellow"/>
        </w:rPr>
        <w:t>and</w:t>
      </w:r>
      <w:r>
        <w:rPr>
          <w:spacing w:val="2"/>
          <w:sz w:val="24"/>
          <w:highlight w:val="yellow"/>
        </w:rPr>
        <w:t xml:space="preserve"> </w:t>
      </w:r>
      <w:r>
        <w:rPr>
          <w:sz w:val="24"/>
          <w:highlight w:val="yellow"/>
        </w:rPr>
        <w:t>registers.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5" w:after="0" w:line="340" w:lineRule="auto"/>
        <w:ind w:left="920" w:right="1805" w:hanging="360"/>
        <w:jc w:val="left"/>
        <w:rPr>
          <w:sz w:val="24"/>
          <w:highlight w:val="yellow"/>
        </w:rPr>
      </w:pPr>
      <w:r>
        <w:rPr>
          <w:sz w:val="24"/>
          <w:highlight w:val="yellow"/>
        </w:rPr>
        <w:t>Storage Requires as files and registers are used the storage space requirement is</w:t>
      </w:r>
      <w:r>
        <w:rPr>
          <w:spacing w:val="-57"/>
          <w:sz w:val="24"/>
          <w:highlight w:val="yellow"/>
        </w:rPr>
        <w:t xml:space="preserve"> </w:t>
      </w:r>
      <w:r>
        <w:rPr>
          <w:sz w:val="24"/>
          <w:highlight w:val="yellow"/>
        </w:rPr>
        <w:t>increased.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26" w:after="0" w:line="240" w:lineRule="auto"/>
        <w:ind w:left="920" w:right="0" w:hanging="361"/>
        <w:jc w:val="left"/>
        <w:rPr>
          <w:sz w:val="24"/>
          <w:highlight w:val="yellow"/>
        </w:rPr>
      </w:pPr>
      <w:r>
        <w:rPr>
          <w:sz w:val="24"/>
          <w:highlight w:val="yellow"/>
        </w:rPr>
        <w:t>Less</w:t>
      </w:r>
      <w:r>
        <w:rPr>
          <w:spacing w:val="-3"/>
          <w:sz w:val="24"/>
          <w:highlight w:val="yellow"/>
        </w:rPr>
        <w:t xml:space="preserve"> </w:t>
      </w:r>
      <w:r>
        <w:rPr>
          <w:sz w:val="24"/>
          <w:highlight w:val="yellow"/>
        </w:rPr>
        <w:t>Reliable use of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papers</w:t>
      </w:r>
      <w:r>
        <w:rPr>
          <w:spacing w:val="-3"/>
          <w:sz w:val="24"/>
          <w:highlight w:val="yellow"/>
        </w:rPr>
        <w:t xml:space="preserve"> </w:t>
      </w:r>
      <w:r>
        <w:rPr>
          <w:sz w:val="24"/>
          <w:highlight w:val="yellow"/>
        </w:rPr>
        <w:t>for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storing</w:t>
      </w:r>
      <w:r>
        <w:rPr>
          <w:spacing w:val="-5"/>
          <w:sz w:val="24"/>
          <w:highlight w:val="yellow"/>
        </w:rPr>
        <w:t xml:space="preserve"> </w:t>
      </w:r>
      <w:r>
        <w:rPr>
          <w:sz w:val="24"/>
          <w:highlight w:val="yellow"/>
        </w:rPr>
        <w:t>valuable data information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is</w:t>
      </w:r>
      <w:r>
        <w:rPr>
          <w:spacing w:val="-3"/>
          <w:sz w:val="24"/>
          <w:highlight w:val="yellow"/>
        </w:rPr>
        <w:t xml:space="preserve"> </w:t>
      </w:r>
      <w:r>
        <w:rPr>
          <w:sz w:val="24"/>
          <w:highlight w:val="yellow"/>
        </w:rPr>
        <w:t>not</w:t>
      </w:r>
      <w:r>
        <w:rPr>
          <w:spacing w:val="-5"/>
          <w:sz w:val="24"/>
          <w:highlight w:val="yellow"/>
        </w:rPr>
        <w:t xml:space="preserve"> </w:t>
      </w:r>
      <w:r>
        <w:rPr>
          <w:sz w:val="24"/>
          <w:highlight w:val="yellow"/>
        </w:rPr>
        <w:t>at all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reliable.</w:t>
      </w:r>
    </w:p>
    <w:p>
      <w:pPr>
        <w:pStyle w:val="10"/>
        <w:numPr>
          <w:ilvl w:val="2"/>
          <w:numId w:val="1"/>
        </w:numPr>
        <w:tabs>
          <w:tab w:val="left" w:pos="920"/>
          <w:tab w:val="left" w:pos="921"/>
        </w:tabs>
        <w:spacing w:before="134" w:after="0" w:line="240" w:lineRule="auto"/>
        <w:ind w:left="920" w:right="0" w:hanging="361"/>
        <w:jc w:val="left"/>
        <w:rPr>
          <w:sz w:val="24"/>
          <w:highlight w:val="yellow"/>
        </w:rPr>
      </w:pPr>
      <w:r>
        <w:rPr>
          <w:sz w:val="24"/>
          <w:highlight w:val="yellow"/>
        </w:rPr>
        <w:t>Aadhar</w:t>
      </w:r>
      <w:r>
        <w:rPr>
          <w:spacing w:val="-2"/>
          <w:sz w:val="24"/>
          <w:highlight w:val="yellow"/>
        </w:rPr>
        <w:t xml:space="preserve"> </w:t>
      </w:r>
      <w:r>
        <w:rPr>
          <w:sz w:val="24"/>
          <w:highlight w:val="yellow"/>
        </w:rPr>
        <w:t>linkage with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the official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aadhar</w:t>
      </w:r>
      <w:r>
        <w:rPr>
          <w:spacing w:val="-1"/>
          <w:sz w:val="24"/>
          <w:highlight w:val="yellow"/>
        </w:rPr>
        <w:t xml:space="preserve"> </w:t>
      </w:r>
      <w:r>
        <w:rPr>
          <w:sz w:val="24"/>
          <w:highlight w:val="yellow"/>
        </w:rPr>
        <w:t>database has</w:t>
      </w:r>
      <w:r>
        <w:rPr>
          <w:spacing w:val="-3"/>
          <w:sz w:val="24"/>
          <w:highlight w:val="yellow"/>
        </w:rPr>
        <w:t xml:space="preserve"> </w:t>
      </w:r>
      <w:r>
        <w:rPr>
          <w:sz w:val="24"/>
          <w:highlight w:val="yellow"/>
        </w:rPr>
        <w:t>not</w:t>
      </w:r>
      <w:r>
        <w:rPr>
          <w:spacing w:val="-2"/>
          <w:sz w:val="24"/>
          <w:highlight w:val="yellow"/>
        </w:rPr>
        <w:t xml:space="preserve"> </w:t>
      </w:r>
      <w:r>
        <w:rPr>
          <w:sz w:val="24"/>
          <w:highlight w:val="yellow"/>
        </w:rPr>
        <w:t>been</w:t>
      </w:r>
      <w:r>
        <w:rPr>
          <w:spacing w:val="4"/>
          <w:sz w:val="24"/>
          <w:highlight w:val="yellow"/>
        </w:rPr>
        <w:t xml:space="preserve"> </w:t>
      </w:r>
      <w:r>
        <w:rPr>
          <w:sz w:val="24"/>
          <w:highlight w:val="yellow"/>
        </w:rPr>
        <w:t>done.</w:t>
      </w:r>
    </w:p>
    <w:p>
      <w:pPr>
        <w:spacing w:after="0" w:line="240" w:lineRule="auto"/>
        <w:jc w:val="left"/>
        <w:rPr>
          <w:sz w:val="24"/>
          <w:highlight w:val="yellow"/>
        </w:rPr>
        <w:sectPr>
          <w:headerReference r:id="rId5" w:type="default"/>
          <w:footerReference r:id="rId6" w:type="default"/>
          <w:type w:val="continuous"/>
          <w:pgSz w:w="11920" w:h="16840"/>
          <w:pgMar w:top="1240" w:right="300" w:bottom="920" w:left="1240" w:header="718" w:footer="734" w:gutter="0"/>
          <w:pgNumType w:start="1"/>
          <w:cols w:space="720" w:num="1"/>
        </w:sectPr>
      </w:pPr>
      <w:bookmarkStart w:id="0" w:name="_GoBack"/>
      <w:bookmarkEnd w:id="0"/>
    </w:p>
    <w:p>
      <w:pPr>
        <w:pStyle w:val="2"/>
        <w:ind w:left="200"/>
      </w:pPr>
      <w:r>
        <w:t>CHAPTER-2</w:t>
      </w:r>
    </w:p>
    <w:p>
      <w:pPr>
        <w:pStyle w:val="7"/>
        <w:rPr>
          <w:b/>
          <w:sz w:val="34"/>
        </w:rPr>
      </w:pPr>
    </w:p>
    <w:p>
      <w:pPr>
        <w:pStyle w:val="7"/>
        <w:spacing w:before="1"/>
        <w:rPr>
          <w:b/>
          <w:sz w:val="30"/>
        </w:rPr>
      </w:pPr>
    </w:p>
    <w:p>
      <w:pPr>
        <w:pStyle w:val="10"/>
        <w:numPr>
          <w:ilvl w:val="1"/>
          <w:numId w:val="2"/>
        </w:numPr>
        <w:tabs>
          <w:tab w:val="left" w:pos="533"/>
        </w:tabs>
        <w:spacing w:before="0" w:after="0" w:line="240" w:lineRule="auto"/>
        <w:ind w:left="532" w:right="0" w:hanging="433"/>
        <w:jc w:val="left"/>
        <w:rPr>
          <w:b/>
          <w:sz w:val="28"/>
        </w:rPr>
      </w:pPr>
      <w:r>
        <w:rPr>
          <w:b/>
          <w:spacing w:val="-2"/>
          <w:sz w:val="28"/>
        </w:rPr>
        <w:t>CASE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STUDY</w:t>
      </w:r>
    </w:p>
    <w:p>
      <w:pPr>
        <w:pStyle w:val="7"/>
        <w:rPr>
          <w:b/>
          <w:sz w:val="34"/>
        </w:rPr>
      </w:pPr>
      <w:r>
        <w:br w:type="column"/>
      </w:r>
    </w:p>
    <w:p>
      <w:pPr>
        <w:pStyle w:val="7"/>
        <w:spacing w:before="2"/>
        <w:rPr>
          <w:b/>
          <w:sz w:val="29"/>
        </w:rPr>
      </w:pPr>
    </w:p>
    <w:p>
      <w:pPr>
        <w:pStyle w:val="2"/>
        <w:spacing w:before="1"/>
        <w:ind w:left="65"/>
      </w:pPr>
      <w:r>
        <w:t>STUDY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SYSTEM</w:t>
      </w:r>
    </w:p>
    <w:p>
      <w:pPr>
        <w:spacing w:after="0"/>
        <w:sectPr>
          <w:pgSz w:w="11920" w:h="16840"/>
          <w:pgMar w:top="1240" w:right="300" w:bottom="920" w:left="1240" w:header="718" w:footer="734" w:gutter="0"/>
          <w:cols w:equalWidth="0" w:num="2">
            <w:col w:w="2284" w:space="40"/>
            <w:col w:w="8056"/>
          </w:cols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90" w:line="360" w:lineRule="auto"/>
        <w:ind w:left="100" w:right="715"/>
      </w:pPr>
      <w:r>
        <w:t>The success of any organization such as School of Public Health, University of Ghana hinges on its</w:t>
      </w:r>
      <w:r>
        <w:rPr>
          <w:spacing w:val="-57"/>
        </w:rPr>
        <w:t xml:space="preserve"> </w:t>
      </w:r>
      <w:r>
        <w:t>ability to acquire accurate and timely data about its operations, to manage this data effectively, and</w:t>
      </w:r>
      <w:r>
        <w:rPr>
          <w:spacing w:val="1"/>
        </w:rPr>
        <w:t xml:space="preserve"> </w:t>
      </w:r>
      <w:r>
        <w:t>to use it to analyze and guide its activities. Integrated student database system offer users (Student,</w:t>
      </w:r>
      <w:r>
        <w:rPr>
          <w:spacing w:val="1"/>
        </w:rPr>
        <w:t xml:space="preserve"> </w:t>
      </w:r>
      <w:r>
        <w:t>Registrar, HOD) with a unified view of data from multiple sources. To provide a single consistent</w:t>
      </w:r>
      <w:r>
        <w:rPr>
          <w:spacing w:val="1"/>
        </w:rPr>
        <w:t xml:space="preserve"> </w:t>
      </w:r>
      <w:r>
        <w:t>result for every object represented in these data sources, data fusion is concerned with resolving</w:t>
      </w:r>
      <w:r>
        <w:rPr>
          <w:spacing w:val="1"/>
        </w:rPr>
        <w:t xml:space="preserve"> </w:t>
      </w:r>
      <w:r>
        <w:t>data inconsistency present in the heterogeneous sources of data. The main objective of this project</w:t>
      </w:r>
      <w:r>
        <w:rPr>
          <w:spacing w:val="1"/>
        </w:rPr>
        <w:t xml:space="preserve"> </w:t>
      </w:r>
      <w:r>
        <w:t>is to build a rigid and robust integrated student database system that will track and store records of</w:t>
      </w:r>
      <w:r>
        <w:rPr>
          <w:spacing w:val="1"/>
        </w:rPr>
        <w:t xml:space="preserve"> </w:t>
      </w:r>
      <w:r>
        <w:t>students.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easy-to-use,</w:t>
      </w:r>
      <w:r>
        <w:rPr>
          <w:spacing w:val="6"/>
        </w:rPr>
        <w:t xml:space="preserve"> </w:t>
      </w:r>
      <w:r>
        <w:t>integrated</w:t>
      </w:r>
      <w:r>
        <w:rPr>
          <w:spacing w:val="6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geared</w:t>
      </w:r>
      <w:r>
        <w:rPr>
          <w:spacing w:val="6"/>
        </w:rPr>
        <w:t xml:space="preserve"> </w:t>
      </w:r>
      <w:r>
        <w:t>towards</w:t>
      </w:r>
      <w:r>
        <w:rPr>
          <w:spacing w:val="3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spent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administrative</w:t>
      </w:r>
      <w:r>
        <w:rPr>
          <w:spacing w:val="3"/>
        </w:rPr>
        <w:t xml:space="preserve"> </w:t>
      </w:r>
      <w:r>
        <w:t>tasks.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intended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accept</w:t>
      </w:r>
      <w:r>
        <w:rPr>
          <w:spacing w:val="3"/>
        </w:rPr>
        <w:t xml:space="preserve"> </w:t>
      </w:r>
      <w:r>
        <w:t>process and</w:t>
      </w:r>
      <w:r>
        <w:rPr>
          <w:spacing w:val="2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and any user can access the system at any point in time provided internet facility is available. The</w:t>
      </w:r>
      <w:r>
        <w:rPr>
          <w:spacing w:val="1"/>
        </w:rPr>
        <w:t xml:space="preserve"> </w:t>
      </w:r>
      <w:r>
        <w:t>system is also intended to provide better services to users, provide meaningful, consistent, and</w:t>
      </w:r>
      <w:r>
        <w:rPr>
          <w:spacing w:val="1"/>
        </w:rPr>
        <w:t xml:space="preserve"> </w:t>
      </w:r>
      <w:r>
        <w:t>timely data and information and finally promotes efficiency by converting paper processes to</w:t>
      </w:r>
      <w:r>
        <w:rPr>
          <w:spacing w:val="1"/>
        </w:rPr>
        <w:t xml:space="preserve"> </w:t>
      </w:r>
      <w:r>
        <w:t>electronic</w:t>
      </w:r>
      <w:r>
        <w:rPr>
          <w:spacing w:val="-4"/>
        </w:rPr>
        <w:t xml:space="preserve"> </w:t>
      </w:r>
      <w:r>
        <w:t>form. The</w:t>
      </w:r>
      <w:r>
        <w:rPr>
          <w:spacing w:val="1"/>
        </w:rPr>
        <w:t xml:space="preserve"> </w:t>
      </w:r>
      <w:r>
        <w:t>system was</w:t>
      </w:r>
      <w:r>
        <w:rPr>
          <w:spacing w:val="-2"/>
        </w:rPr>
        <w:t xml:space="preserve"> </w:t>
      </w:r>
      <w:r>
        <w:t>developed using</w:t>
      </w:r>
      <w:r>
        <w:rPr>
          <w:spacing w:val="-6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such as,</w:t>
      </w:r>
      <w:r>
        <w:rPr>
          <w:spacing w:val="2"/>
        </w:rPr>
        <w:t xml:space="preserve"> </w:t>
      </w:r>
      <w:r>
        <w:t>HTML, CSS</w:t>
      </w:r>
      <w:r>
        <w:rPr>
          <w:spacing w:val="3"/>
        </w:rPr>
        <w:t xml:space="preserve"> </w:t>
      </w:r>
      <w:r>
        <w:t>,JS</w:t>
      </w:r>
      <w:r>
        <w:rPr>
          <w:spacing w:val="-3"/>
        </w:rPr>
        <w:t xml:space="preserve"> </w:t>
      </w:r>
      <w:r>
        <w:t>and</w:t>
      </w:r>
    </w:p>
    <w:p>
      <w:pPr>
        <w:pStyle w:val="7"/>
        <w:spacing w:before="4" w:line="360" w:lineRule="auto"/>
        <w:ind w:left="100" w:right="695"/>
      </w:pPr>
      <w:r>
        <w:t>MySQL. PYTHON- FLASK, HTML and CSS are used to build the user interface and database was</w:t>
      </w:r>
      <w:r>
        <w:rPr>
          <w:spacing w:val="-57"/>
        </w:rPr>
        <w:t xml:space="preserve"> </w:t>
      </w:r>
      <w:r>
        <w:t>built using MySQL. The system is free of errors and very efficient and less time consuming due to</w:t>
      </w:r>
      <w:r>
        <w:rPr>
          <w:spacing w:val="1"/>
        </w:rPr>
        <w:t xml:space="preserve"> </w:t>
      </w:r>
      <w:r>
        <w:t>the care taken to develop it. All the phases of software development cycle are employed and it is</w:t>
      </w:r>
      <w:r>
        <w:rPr>
          <w:spacing w:val="1"/>
        </w:rPr>
        <w:t xml:space="preserve"> </w:t>
      </w:r>
      <w:r>
        <w:t>worthwhile to state that the system is very robust. Provision is made for future development in the</w:t>
      </w:r>
      <w:r>
        <w:rPr>
          <w:spacing w:val="1"/>
        </w:rPr>
        <w:t xml:space="preserve"> </w:t>
      </w:r>
      <w:r>
        <w:t>system.</w:t>
      </w:r>
    </w:p>
    <w:p>
      <w:pPr>
        <w:pStyle w:val="7"/>
        <w:spacing w:before="3"/>
        <w:rPr>
          <w:sz w:val="36"/>
        </w:rPr>
      </w:pPr>
    </w:p>
    <w:p>
      <w:pPr>
        <w:pStyle w:val="3"/>
        <w:numPr>
          <w:ilvl w:val="1"/>
          <w:numId w:val="2"/>
        </w:numPr>
        <w:tabs>
          <w:tab w:val="left" w:pos="597"/>
        </w:tabs>
        <w:spacing w:before="0" w:after="0" w:line="240" w:lineRule="auto"/>
        <w:ind w:left="596" w:right="0" w:hanging="425"/>
        <w:jc w:val="left"/>
      </w:pPr>
      <w:r>
        <w:t>PROPOSED</w:t>
      </w:r>
      <w:r>
        <w:rPr>
          <w:spacing w:val="-4"/>
        </w:rPr>
        <w:t xml:space="preserve"> </w:t>
      </w:r>
      <w:r>
        <w:t>SYSTEM</w:t>
      </w:r>
    </w:p>
    <w:p>
      <w:pPr>
        <w:pStyle w:val="7"/>
        <w:rPr>
          <w:b/>
          <w:sz w:val="30"/>
        </w:rPr>
      </w:pPr>
    </w:p>
    <w:p>
      <w:pPr>
        <w:pStyle w:val="7"/>
        <w:spacing w:before="226" w:line="360" w:lineRule="auto"/>
        <w:ind w:left="200" w:right="1130"/>
        <w:jc w:val="both"/>
      </w:pPr>
      <w:r>
        <w:t>While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consensus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Management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literature, they have proposed that researchers adopt the below definition to allow for the</w:t>
      </w:r>
      <w:r>
        <w:rPr>
          <w:spacing w:val="1"/>
        </w:rPr>
        <w:t xml:space="preserve"> </w:t>
      </w:r>
      <w:r>
        <w:t>coherent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theory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colleges</w:t>
      </w:r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management, we need to make many decisions related to the flow of marks, attendance, and</w:t>
      </w:r>
      <w:r>
        <w:rPr>
          <w:spacing w:val="1"/>
        </w:rPr>
        <w:t xml:space="preserve"> </w:t>
      </w:r>
      <w:r>
        <w:t>data. Each records</w:t>
      </w:r>
      <w:r>
        <w:rPr>
          <w:spacing w:val="1"/>
        </w:rPr>
        <w:t xml:space="preserve"> </w:t>
      </w:r>
      <w:r>
        <w:t>should be added in a way to increase the scalability. Student management</w:t>
      </w:r>
      <w:r>
        <w:rPr>
          <w:spacing w:val="1"/>
        </w:rPr>
        <w:t xml:space="preserve"> </w:t>
      </w:r>
      <w:r>
        <w:t>is more complex in colleges and other universities because of the impact on people’s number</w:t>
      </w:r>
      <w:r>
        <w:rPr>
          <w:spacing w:val="1"/>
        </w:rPr>
        <w:t xml:space="preserve"> </w:t>
      </w:r>
      <w:r>
        <w:t>requiring</w:t>
      </w:r>
      <w:r>
        <w:rPr>
          <w:spacing w:val="-5"/>
        </w:rPr>
        <w:t xml:space="preserve"> </w:t>
      </w:r>
      <w:r>
        <w:t>adequate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accurate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 students</w:t>
      </w:r>
      <w:r>
        <w:rPr>
          <w:spacing w:val="-1"/>
        </w:rPr>
        <w:t xml:space="preserve"> </w:t>
      </w:r>
      <w:r>
        <w:t>need</w:t>
      </w:r>
      <w:r>
        <w:rPr>
          <w:color w:val="333333"/>
        </w:rPr>
        <w:t>.</w:t>
      </w:r>
    </w:p>
    <w:p>
      <w:pPr>
        <w:spacing w:after="0" w:line="360" w:lineRule="auto"/>
        <w:jc w:val="both"/>
        <w:sectPr>
          <w:type w:val="continuous"/>
          <w:pgSz w:w="11920" w:h="16840"/>
          <w:pgMar w:top="1240" w:right="300" w:bottom="920" w:left="1240" w:header="720" w:footer="720" w:gutter="0"/>
          <w:cols w:space="720" w:num="1"/>
        </w:sectPr>
      </w:pPr>
    </w:p>
    <w:p>
      <w:pPr>
        <w:pStyle w:val="2"/>
      </w:pPr>
      <w:r>
        <w:t>CHAPTER</w:t>
      </w:r>
      <w:r>
        <w:rPr>
          <w:spacing w:val="-4"/>
        </w:rPr>
        <w:t xml:space="preserve"> </w:t>
      </w:r>
      <w:r>
        <w:t>3</w:t>
      </w:r>
    </w:p>
    <w:p>
      <w:pPr>
        <w:spacing w:before="184"/>
        <w:ind w:left="3029" w:right="0" w:firstLine="0"/>
        <w:jc w:val="left"/>
        <w:rPr>
          <w:b/>
          <w:sz w:val="32"/>
        </w:rPr>
      </w:pPr>
      <w:r>
        <w:rPr>
          <w:b/>
          <w:sz w:val="32"/>
        </w:rPr>
        <w:t>3. DATABASE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DESIGN</w:t>
      </w:r>
    </w:p>
    <w:p>
      <w:pPr>
        <w:pStyle w:val="3"/>
        <w:numPr>
          <w:ilvl w:val="1"/>
          <w:numId w:val="3"/>
        </w:numPr>
        <w:tabs>
          <w:tab w:val="left" w:pos="525"/>
        </w:tabs>
        <w:spacing w:before="185" w:after="0" w:line="240" w:lineRule="auto"/>
        <w:ind w:left="524" w:right="0" w:hanging="425"/>
        <w:jc w:val="left"/>
      </w:pPr>
      <w:r>
        <w:t>SOFTWARE</w:t>
      </w:r>
      <w:r>
        <w:rPr>
          <w:spacing w:val="-10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SPECIFICATION</w:t>
      </w:r>
    </w:p>
    <w:p>
      <w:pPr>
        <w:pStyle w:val="7"/>
        <w:rPr>
          <w:b/>
          <w:sz w:val="30"/>
        </w:rPr>
      </w:pPr>
    </w:p>
    <w:p>
      <w:pPr>
        <w:pStyle w:val="7"/>
        <w:spacing w:before="10"/>
        <w:rPr>
          <w:b/>
          <w:sz w:val="25"/>
        </w:rPr>
      </w:pPr>
    </w:p>
    <w:p>
      <w:pPr>
        <w:pStyle w:val="10"/>
        <w:numPr>
          <w:ilvl w:val="2"/>
          <w:numId w:val="3"/>
        </w:numPr>
        <w:tabs>
          <w:tab w:val="left" w:pos="733"/>
        </w:tabs>
        <w:spacing w:before="0" w:after="0" w:line="360" w:lineRule="auto"/>
        <w:ind w:left="100" w:right="5329" w:firstLine="0"/>
        <w:jc w:val="left"/>
        <w:rPr>
          <w:sz w:val="24"/>
        </w:rPr>
      </w:pPr>
      <w:r>
        <w:rPr>
          <w:b/>
          <w:sz w:val="28"/>
        </w:rPr>
        <w:t>SOFTWARE REQUIREMENTS: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Frontend- HTML, CSS, Java Script, Bootstrap</w:t>
      </w:r>
      <w:r>
        <w:rPr>
          <w:spacing w:val="1"/>
          <w:sz w:val="24"/>
        </w:rPr>
        <w:t xml:space="preserve"> </w:t>
      </w:r>
      <w:r>
        <w:rPr>
          <w:sz w:val="24"/>
        </w:rPr>
        <w:t>Backend-Python</w:t>
      </w:r>
      <w:r>
        <w:rPr>
          <w:spacing w:val="-9"/>
          <w:sz w:val="24"/>
        </w:rPr>
        <w:t xml:space="preserve"> </w:t>
      </w:r>
      <w:r>
        <w:rPr>
          <w:sz w:val="24"/>
        </w:rPr>
        <w:t>flask</w:t>
      </w:r>
      <w:r>
        <w:rPr>
          <w:spacing w:val="-8"/>
          <w:sz w:val="24"/>
        </w:rPr>
        <w:t xml:space="preserve"> </w:t>
      </w:r>
      <w:r>
        <w:rPr>
          <w:sz w:val="24"/>
        </w:rPr>
        <w:t>(Python</w:t>
      </w:r>
      <w:r>
        <w:rPr>
          <w:spacing w:val="-9"/>
          <w:sz w:val="24"/>
        </w:rPr>
        <w:t xml:space="preserve"> </w:t>
      </w:r>
      <w:r>
        <w:rPr>
          <w:sz w:val="24"/>
        </w:rPr>
        <w:t>3.7)</w:t>
      </w:r>
      <w:r>
        <w:rPr>
          <w:spacing w:val="-8"/>
          <w:sz w:val="24"/>
        </w:rPr>
        <w:t xml:space="preserve"> </w:t>
      </w:r>
      <w:r>
        <w:rPr>
          <w:sz w:val="24"/>
        </w:rPr>
        <w:t>,</w:t>
      </w:r>
      <w:r>
        <w:rPr>
          <w:spacing w:val="7"/>
          <w:sz w:val="24"/>
        </w:rPr>
        <w:t xml:space="preserve"> </w:t>
      </w:r>
      <w:r>
        <w:rPr>
          <w:sz w:val="24"/>
        </w:rPr>
        <w:t>SQLAlchemy,</w:t>
      </w:r>
    </w:p>
    <w:p>
      <w:pPr>
        <w:pStyle w:val="7"/>
        <w:spacing w:before="11"/>
        <w:rPr>
          <w:sz w:val="35"/>
        </w:rPr>
      </w:pP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0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6"/>
          <w:sz w:val="24"/>
        </w:rPr>
        <w:t xml:space="preserve"> </w:t>
      </w:r>
      <w:r>
        <w:rPr>
          <w:sz w:val="24"/>
        </w:rPr>
        <w:t>System: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  <w:r>
        <w:rPr>
          <w:spacing w:val="1"/>
          <w:sz w:val="24"/>
        </w:rPr>
        <w:t xml:space="preserve"> </w:t>
      </w:r>
      <w:r>
        <w:rPr>
          <w:sz w:val="24"/>
        </w:rPr>
        <w:t>10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35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Chrome/Internet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38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XAMPP</w:t>
      </w:r>
      <w:r>
        <w:rPr>
          <w:spacing w:val="-6"/>
          <w:sz w:val="24"/>
        </w:rPr>
        <w:t xml:space="preserve"> </w:t>
      </w:r>
      <w:r>
        <w:rPr>
          <w:sz w:val="24"/>
        </w:rPr>
        <w:t>(Version-3.7)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34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editor</w:t>
      </w:r>
      <w:r>
        <w:rPr>
          <w:spacing w:val="2"/>
          <w:sz w:val="24"/>
        </w:rPr>
        <w:t xml:space="preserve"> </w:t>
      </w:r>
      <w:r>
        <w:rPr>
          <w:sz w:val="24"/>
        </w:rPr>
        <w:t>(user interface):</w:t>
      </w:r>
      <w:r>
        <w:rPr>
          <w:spacing w:val="-8"/>
          <w:sz w:val="24"/>
        </w:rPr>
        <w:t xml:space="preserve"> </w:t>
      </w:r>
      <w:r>
        <w:rPr>
          <w:sz w:val="24"/>
        </w:rPr>
        <w:t>PyCharm Community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38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workspace editor:</w:t>
      </w:r>
      <w:r>
        <w:rPr>
          <w:spacing w:val="-7"/>
          <w:sz w:val="24"/>
        </w:rPr>
        <w:t xml:space="preserve"> </w:t>
      </w:r>
      <w:r>
        <w:rPr>
          <w:sz w:val="24"/>
        </w:rPr>
        <w:t>Sublime text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>
      <w:pPr>
        <w:pStyle w:val="7"/>
        <w:rPr>
          <w:sz w:val="28"/>
        </w:rPr>
      </w:pPr>
    </w:p>
    <w:p>
      <w:pPr>
        <w:pStyle w:val="7"/>
        <w:spacing w:before="5"/>
        <w:rPr>
          <w:sz w:val="34"/>
        </w:rPr>
      </w:pPr>
    </w:p>
    <w:p>
      <w:pPr>
        <w:pStyle w:val="3"/>
        <w:ind w:left="272"/>
      </w:pPr>
      <w:r>
        <w:t>HARDWARE</w:t>
      </w:r>
      <w:r>
        <w:rPr>
          <w:spacing w:val="-8"/>
        </w:rPr>
        <w:t xml:space="preserve"> </w:t>
      </w:r>
      <w:r>
        <w:t>REQUIREMENTS: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54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 1.1 GHz</w:t>
      </w:r>
      <w:r>
        <w:rPr>
          <w:spacing w:val="-4"/>
          <w:sz w:val="24"/>
        </w:rPr>
        <w:t xml:space="preserve"> </w:t>
      </w:r>
      <w:r>
        <w:rPr>
          <w:sz w:val="24"/>
        </w:rPr>
        <w:t>or faster</w:t>
      </w:r>
      <w:r>
        <w:rPr>
          <w:spacing w:val="-1"/>
          <w:sz w:val="24"/>
        </w:rPr>
        <w:t xml:space="preserve"> </w:t>
      </w:r>
      <w:r>
        <w:rPr>
          <w:sz w:val="24"/>
        </w:rPr>
        <w:t>processor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38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2GB</w:t>
      </w:r>
      <w:r>
        <w:rPr>
          <w:spacing w:val="-6"/>
          <w:sz w:val="24"/>
        </w:rPr>
        <w:t xml:space="preserve"> </w:t>
      </w:r>
      <w:r>
        <w:rPr>
          <w:sz w:val="24"/>
        </w:rPr>
        <w:t>of RAM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34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2.5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hard-disk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38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5400</w:t>
      </w:r>
      <w:r>
        <w:rPr>
          <w:spacing w:val="-2"/>
          <w:sz w:val="24"/>
        </w:rPr>
        <w:t xml:space="preserve"> </w:t>
      </w:r>
      <w:r>
        <w:rPr>
          <w:sz w:val="24"/>
        </w:rPr>
        <w:t>RPM</w:t>
      </w:r>
      <w:r>
        <w:rPr>
          <w:spacing w:val="-3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drive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38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1366</w:t>
      </w:r>
      <w:r>
        <w:rPr>
          <w:spacing w:val="-1"/>
          <w:sz w:val="24"/>
        </w:rPr>
        <w:t xml:space="preserve"> </w:t>
      </w:r>
      <w:r>
        <w:rPr>
          <w:sz w:val="24"/>
        </w:rPr>
        <w:t>× 768</w:t>
      </w:r>
      <w:r>
        <w:rPr>
          <w:spacing w:val="-1"/>
          <w:sz w:val="24"/>
        </w:rPr>
        <w:t xml:space="preserve"> </w:t>
      </w:r>
      <w:r>
        <w:rPr>
          <w:sz w:val="24"/>
        </w:rPr>
        <w:t>or higher-resolution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</w:p>
    <w:p>
      <w:pPr>
        <w:pStyle w:val="10"/>
        <w:numPr>
          <w:ilvl w:val="3"/>
          <w:numId w:val="3"/>
        </w:numPr>
        <w:tabs>
          <w:tab w:val="left" w:pos="920"/>
          <w:tab w:val="left" w:pos="921"/>
        </w:tabs>
        <w:spacing w:before="134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DVD-ROM</w:t>
      </w:r>
      <w:r>
        <w:rPr>
          <w:spacing w:val="-5"/>
          <w:sz w:val="24"/>
        </w:rPr>
        <w:t xml:space="preserve"> </w:t>
      </w:r>
      <w:r>
        <w:rPr>
          <w:sz w:val="24"/>
        </w:rPr>
        <w:t>drive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2"/>
        <w:numPr>
          <w:ilvl w:val="1"/>
          <w:numId w:val="3"/>
        </w:numPr>
        <w:tabs>
          <w:tab w:val="left" w:pos="941"/>
        </w:tabs>
        <w:spacing w:before="175" w:after="0" w:line="240" w:lineRule="auto"/>
        <w:ind w:left="940" w:right="0" w:hanging="481"/>
        <w:jc w:val="left"/>
      </w:pPr>
      <w:r>
        <w:t>CONCEPTUAL</w:t>
      </w:r>
      <w:r>
        <w:rPr>
          <w:spacing w:val="-6"/>
        </w:rPr>
        <w:t xml:space="preserve"> </w:t>
      </w:r>
      <w:r>
        <w:t>DESIGN:</w:t>
      </w:r>
    </w:p>
    <w:p>
      <w:pPr>
        <w:pStyle w:val="3"/>
        <w:numPr>
          <w:ilvl w:val="2"/>
          <w:numId w:val="4"/>
        </w:numPr>
        <w:tabs>
          <w:tab w:val="left" w:pos="1093"/>
        </w:tabs>
        <w:spacing w:before="185" w:after="0" w:line="240" w:lineRule="auto"/>
        <w:ind w:left="1092" w:right="0" w:hanging="633"/>
        <w:jc w:val="left"/>
      </w:pPr>
      <w:r>
        <w:t>E-R</w:t>
      </w:r>
      <w:r>
        <w:rPr>
          <w:spacing w:val="-3"/>
        </w:rPr>
        <w:t xml:space="preserve"> </w:t>
      </w:r>
      <w:r>
        <w:t>DIAGRAM: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367030</wp:posOffset>
            </wp:positionH>
            <wp:positionV relativeFrom="paragraph">
              <wp:posOffset>316865</wp:posOffset>
            </wp:positionV>
            <wp:extent cx="6418580" cy="31134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488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10"/>
        <w:numPr>
          <w:ilvl w:val="2"/>
          <w:numId w:val="4"/>
        </w:numPr>
        <w:tabs>
          <w:tab w:val="left" w:pos="1165"/>
        </w:tabs>
        <w:spacing w:before="176" w:after="0" w:line="240" w:lineRule="auto"/>
        <w:ind w:left="1165" w:right="0" w:hanging="705"/>
        <w:jc w:val="left"/>
        <w:rPr>
          <w:b/>
          <w:sz w:val="28"/>
        </w:rPr>
      </w:pPr>
      <w:r>
        <w:rPr>
          <w:b/>
          <w:sz w:val="28"/>
        </w:rPr>
        <w:t>SCHEMA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DIAGRAM:</w:t>
      </w: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151130</wp:posOffset>
            </wp:positionV>
            <wp:extent cx="6075680" cy="41973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663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2"/>
        <w:numPr>
          <w:ilvl w:val="1"/>
          <w:numId w:val="3"/>
        </w:numPr>
        <w:tabs>
          <w:tab w:val="left" w:pos="681"/>
        </w:tabs>
        <w:spacing w:before="175" w:after="0" w:line="240" w:lineRule="auto"/>
        <w:ind w:left="680" w:right="0" w:hanging="481"/>
        <w:jc w:val="left"/>
      </w:pPr>
      <w:r>
        <w:t>IMPLEMENTATION:</w:t>
      </w:r>
    </w:p>
    <w:p>
      <w:pPr>
        <w:pStyle w:val="7"/>
        <w:spacing w:before="3"/>
        <w:rPr>
          <w:b/>
          <w:sz w:val="40"/>
        </w:rPr>
      </w:pPr>
    </w:p>
    <w:p>
      <w:pPr>
        <w:pStyle w:val="7"/>
        <w:spacing w:line="360" w:lineRule="auto"/>
        <w:ind w:left="200" w:right="1140"/>
        <w:jc w:val="both"/>
      </w:pPr>
      <w:r>
        <w:t>An "implementation" of Python should be taken to mean a program or environment which</w:t>
      </w:r>
      <w:r>
        <w:rPr>
          <w:spacing w:val="1"/>
        </w:rPr>
        <w:t xml:space="preserve"> </w:t>
      </w:r>
      <w:r>
        <w:t>provides support for the execution of programs written in the Python language, as represented</w:t>
      </w:r>
      <w:r>
        <w:rPr>
          <w:spacing w:val="-5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 xml:space="preserve">the </w:t>
      </w:r>
      <w:r>
        <w:fldChar w:fldCharType="begin"/>
      </w:r>
      <w:r>
        <w:instrText xml:space="preserve"> HYPERLINK "https://wiki.python.org/moin/CPython" \h </w:instrText>
      </w:r>
      <w:r>
        <w:fldChar w:fldCharType="separate"/>
      </w:r>
      <w:r>
        <w:rPr>
          <w:color w:val="531A89"/>
          <w:u w:val="single" w:color="531A89"/>
        </w:rPr>
        <w:t>CPython</w:t>
      </w:r>
      <w:r>
        <w:rPr>
          <w:color w:val="531A89"/>
          <w:spacing w:val="1"/>
        </w:rPr>
        <w:t xml:space="preserve"> </w:t>
      </w:r>
      <w:r>
        <w:rPr>
          <w:color w:val="531A89"/>
          <w:spacing w:val="1"/>
        </w:rPr>
        <w:fldChar w:fldCharType="end"/>
      </w:r>
      <w:r>
        <w:t>reference</w:t>
      </w:r>
      <w:r>
        <w:rPr>
          <w:spacing w:val="1"/>
        </w:rPr>
        <w:t xml:space="preserve"> </w:t>
      </w:r>
      <w:r>
        <w:t>implementation.</w:t>
      </w:r>
    </w:p>
    <w:p>
      <w:pPr>
        <w:pStyle w:val="7"/>
        <w:spacing w:before="4"/>
        <w:rPr>
          <w:sz w:val="16"/>
        </w:rPr>
      </w:pPr>
    </w:p>
    <w:p>
      <w:pPr>
        <w:pStyle w:val="7"/>
        <w:spacing w:before="90" w:line="360" w:lineRule="auto"/>
        <w:ind w:left="200" w:right="1141"/>
        <w:jc w:val="both"/>
      </w:pPr>
      <w:r>
        <w:t>There</w:t>
      </w:r>
      <w:r>
        <w:rPr>
          <w:spacing w:val="-9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packages</w:t>
      </w:r>
      <w:r>
        <w:rPr>
          <w:spacing w:val="-5"/>
        </w:rPr>
        <w:t xml:space="preserve"> </w:t>
      </w:r>
      <w:r>
        <w:t>providing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recognize</w:t>
      </w:r>
      <w:r>
        <w:rPr>
          <w:spacing w:val="-58"/>
        </w:rPr>
        <w:t xml:space="preserve"> </w:t>
      </w:r>
      <w:r>
        <w:t>as Python, although some of those are more like distributions or variants of some existing</w:t>
      </w:r>
      <w:r>
        <w:rPr>
          <w:spacing w:val="1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than a</w:t>
      </w:r>
      <w:r>
        <w:rPr>
          <w:spacing w:val="-3"/>
        </w:rPr>
        <w:t xml:space="preserve"> </w:t>
      </w:r>
      <w:r>
        <w:t>completely</w:t>
      </w:r>
      <w:r>
        <w:rPr>
          <w:spacing w:val="-8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implementation of the</w:t>
      </w:r>
      <w:r>
        <w:rPr>
          <w:spacing w:val="3"/>
        </w:rPr>
        <w:t xml:space="preserve"> </w:t>
      </w:r>
      <w:r>
        <w:t>language.</w:t>
      </w:r>
    </w:p>
    <w:p>
      <w:pPr>
        <w:pStyle w:val="7"/>
        <w:spacing w:before="9"/>
      </w:pPr>
    </w:p>
    <w:p>
      <w:pPr>
        <w:pStyle w:val="3"/>
        <w:spacing w:line="360" w:lineRule="auto"/>
        <w:ind w:left="200" w:right="7762"/>
        <w:jc w:val="both"/>
      </w:pPr>
      <w:r>
        <w:t>Back End (MySQL)</w:t>
      </w:r>
      <w:r>
        <w:rPr>
          <w:spacing w:val="-67"/>
        </w:rPr>
        <w:t xml:space="preserve"> </w:t>
      </w:r>
      <w:r>
        <w:t>Database:</w:t>
      </w:r>
    </w:p>
    <w:p>
      <w:pPr>
        <w:pStyle w:val="7"/>
        <w:spacing w:line="360" w:lineRule="auto"/>
        <w:ind w:left="200" w:right="1132"/>
        <w:jc w:val="both"/>
      </w:pPr>
      <w:r>
        <w:t>A Database Management System (DBMS) is computer software designed for the purpose of</w:t>
      </w:r>
      <w:r>
        <w:rPr>
          <w:spacing w:val="1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t>databases,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structured data,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requested by</w:t>
      </w:r>
      <w:r>
        <w:rPr>
          <w:spacing w:val="-58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DBMSs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Oracle,</w:t>
      </w:r>
      <w:r>
        <w:rPr>
          <w:spacing w:val="1"/>
        </w:rPr>
        <w:t xml:space="preserve"> </w:t>
      </w:r>
      <w:r>
        <w:t>DB2,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Server,</w:t>
      </w:r>
      <w:r>
        <w:rPr>
          <w:spacing w:val="1"/>
        </w:rPr>
        <w:t xml:space="preserve"> </w:t>
      </w:r>
      <w:r>
        <w:t>Firebird,</w:t>
      </w:r>
      <w:r>
        <w:rPr>
          <w:spacing w:val="1"/>
        </w:rPr>
        <w:t xml:space="preserve"> </w:t>
      </w:r>
      <w:r>
        <w:t>PostgreSQL,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SQLite,</w:t>
      </w:r>
      <w:r>
        <w:rPr>
          <w:spacing w:val="1"/>
        </w:rPr>
        <w:t xml:space="preserve"> </w:t>
      </w:r>
      <w:r>
        <w:t>FileMaker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Sybase</w:t>
      </w:r>
      <w:r>
        <w:rPr>
          <w:spacing w:val="1"/>
        </w:rPr>
        <w:t xml:space="preserve"> </w:t>
      </w:r>
      <w:r>
        <w:t>Adaptive Server Enterprise. DBMSs are typically used by Database administrators in the</w:t>
      </w:r>
      <w:r>
        <w:rPr>
          <w:spacing w:val="1"/>
        </w:rPr>
        <w:t xml:space="preserve"> </w:t>
      </w:r>
      <w:r>
        <w:t>creation of Database systems. Typical examples of DBMS use include accounting, human</w:t>
      </w:r>
      <w:r>
        <w:rPr>
          <w:spacing w:val="1"/>
        </w:rPr>
        <w:t xml:space="preserve"> </w:t>
      </w:r>
      <w:r>
        <w:t>resources and customer support systems. Originally found only in large companies with the</w:t>
      </w:r>
      <w:r>
        <w:rPr>
          <w:spacing w:val="1"/>
        </w:rPr>
        <w:t xml:space="preserve"> </w:t>
      </w:r>
      <w:r>
        <w:t>computer hardware needed to support large data sets, DBMSs have more recently emerged 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fairly</w:t>
      </w:r>
      <w:r>
        <w:rPr>
          <w:spacing w:val="-8"/>
        </w:rPr>
        <w:t xml:space="preserve"> </w:t>
      </w:r>
      <w:r>
        <w:t>standard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office.</w:t>
      </w:r>
    </w:p>
    <w:p>
      <w:pPr>
        <w:pStyle w:val="7"/>
        <w:spacing w:line="362" w:lineRule="auto"/>
        <w:ind w:left="200" w:right="1152"/>
        <w:jc w:val="both"/>
      </w:pPr>
      <w:r>
        <w:t>A DBMS is a complex set of software programs that controls the organization, storage,</w:t>
      </w:r>
      <w:r>
        <w:rPr>
          <w:spacing w:val="1"/>
        </w:rPr>
        <w:t xml:space="preserve"> </w:t>
      </w:r>
      <w:r>
        <w:t>management,</w:t>
      </w:r>
      <w:r>
        <w:rPr>
          <w:spacing w:val="-6"/>
        </w:rPr>
        <w:t xml:space="preserve"> </w:t>
      </w:r>
      <w:r>
        <w:t>and retrieval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database. A</w:t>
      </w:r>
      <w:r>
        <w:rPr>
          <w:spacing w:val="-6"/>
        </w:rPr>
        <w:t xml:space="preserve"> </w:t>
      </w:r>
      <w:r>
        <w:t>DBMS</w:t>
      </w:r>
      <w:r>
        <w:rPr>
          <w:spacing w:val="-2"/>
        </w:rPr>
        <w:t xml:space="preserve"> </w:t>
      </w:r>
      <w:r>
        <w:t>includes:</w:t>
      </w:r>
    </w:p>
    <w:p>
      <w:pPr>
        <w:pStyle w:val="10"/>
        <w:numPr>
          <w:ilvl w:val="0"/>
          <w:numId w:val="5"/>
        </w:numPr>
        <w:tabs>
          <w:tab w:val="left" w:pos="921"/>
        </w:tabs>
        <w:spacing w:before="0" w:after="0" w:line="362" w:lineRule="auto"/>
        <w:ind w:left="920" w:right="1149" w:hanging="360"/>
        <w:jc w:val="both"/>
        <w:rPr>
          <w:sz w:val="24"/>
        </w:rPr>
      </w:pPr>
      <w:r>
        <w:rPr>
          <w:sz w:val="24"/>
        </w:rPr>
        <w:t>A modeling language to define the schema of each database hosted in the DBMS,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DBMS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model.</w:t>
      </w:r>
    </w:p>
    <w:p>
      <w:pPr>
        <w:pStyle w:val="10"/>
        <w:numPr>
          <w:ilvl w:val="0"/>
          <w:numId w:val="5"/>
        </w:numPr>
        <w:tabs>
          <w:tab w:val="left" w:pos="921"/>
        </w:tabs>
        <w:spacing w:before="0" w:after="0" w:line="360" w:lineRule="auto"/>
        <w:ind w:left="920" w:right="1146" w:hanging="360"/>
        <w:jc w:val="both"/>
        <w:rPr>
          <w:sz w:val="24"/>
        </w:rPr>
      </w:pPr>
      <w:r>
        <w:rPr>
          <w:sz w:val="24"/>
        </w:rPr>
        <w:t>The dominant model in use today is the ad hoc one embedded in SQL, despite the</w:t>
      </w:r>
      <w:r>
        <w:rPr>
          <w:spacing w:val="1"/>
          <w:sz w:val="24"/>
        </w:rPr>
        <w:t xml:space="preserve"> </w:t>
      </w:r>
      <w:r>
        <w:rPr>
          <w:sz w:val="24"/>
        </w:rPr>
        <w:t>objections of purists who believe this model is a corruption of the relational model,</w:t>
      </w:r>
      <w:r>
        <w:rPr>
          <w:spacing w:val="1"/>
          <w:sz w:val="24"/>
        </w:rPr>
        <w:t xml:space="preserve"> </w:t>
      </w:r>
      <w:r>
        <w:rPr>
          <w:sz w:val="24"/>
        </w:rPr>
        <w:t>since it violates several of its fundamental principles for the sake of practicality and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 Many DBMSs also support the Open Database Connectivity API that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standard way</w:t>
      </w:r>
      <w:r>
        <w:rPr>
          <w:spacing w:val="-8"/>
          <w:sz w:val="24"/>
        </w:rPr>
        <w:t xml:space="preserve"> </w:t>
      </w:r>
      <w:r>
        <w:rPr>
          <w:sz w:val="24"/>
        </w:rPr>
        <w:t>for programmers</w:t>
      </w:r>
      <w:r>
        <w:rPr>
          <w:spacing w:val="-2"/>
          <w:sz w:val="24"/>
        </w:rPr>
        <w:t xml:space="preserve"> </w:t>
      </w:r>
      <w:r>
        <w:rPr>
          <w:sz w:val="24"/>
        </w:rPr>
        <w:t>to access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DBMS.</w:t>
      </w:r>
    </w:p>
    <w:p>
      <w:pPr>
        <w:pStyle w:val="10"/>
        <w:numPr>
          <w:ilvl w:val="0"/>
          <w:numId w:val="5"/>
        </w:numPr>
        <w:tabs>
          <w:tab w:val="left" w:pos="921"/>
        </w:tabs>
        <w:spacing w:before="0" w:after="0" w:line="360" w:lineRule="auto"/>
        <w:ind w:left="920" w:right="1147" w:hanging="360"/>
        <w:jc w:val="both"/>
        <w:rPr>
          <w:sz w:val="24"/>
        </w:rPr>
      </w:pPr>
      <w:r>
        <w:rPr>
          <w:sz w:val="24"/>
        </w:rPr>
        <w:t>Data structures (fields, records, files and objects) optimized to deal with very large</w:t>
      </w:r>
      <w:r>
        <w:rPr>
          <w:spacing w:val="1"/>
          <w:sz w:val="24"/>
        </w:rPr>
        <w:t xml:space="preserve"> </w:t>
      </w:r>
      <w:r>
        <w:rPr>
          <w:sz w:val="24"/>
        </w:rPr>
        <w:t>amounts of data stored on a permanent data storage device (which implies relatively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slow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compared to volatile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memory).A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11"/>
          <w:sz w:val="24"/>
        </w:rPr>
        <w:t xml:space="preserve"> </w:t>
      </w:r>
      <w:r>
        <w:rPr>
          <w:sz w:val="24"/>
        </w:rPr>
        <w:t>query</w:t>
      </w:r>
      <w:r>
        <w:rPr>
          <w:spacing w:val="-8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8"/>
          <w:sz w:val="24"/>
        </w:rPr>
        <w:t xml:space="preserve"> </w:t>
      </w:r>
      <w:r>
        <w:rPr>
          <w:sz w:val="24"/>
        </w:rPr>
        <w:t>report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173" w:line="357" w:lineRule="auto"/>
        <w:ind w:left="920" w:right="1154"/>
        <w:jc w:val="both"/>
      </w:pPr>
      <w:r>
        <w:t>writer to allow users to interactively interrogate the database, analyze its data and</w:t>
      </w:r>
      <w:r>
        <w:rPr>
          <w:spacing w:val="1"/>
        </w:rPr>
        <w:t xml:space="preserve"> </w:t>
      </w:r>
      <w:r>
        <w:t>update it</w:t>
      </w:r>
      <w:r>
        <w:rPr>
          <w:spacing w:val="1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on data.</w:t>
      </w:r>
    </w:p>
    <w:p>
      <w:pPr>
        <w:pStyle w:val="10"/>
        <w:numPr>
          <w:ilvl w:val="1"/>
          <w:numId w:val="5"/>
        </w:numPr>
        <w:tabs>
          <w:tab w:val="left" w:pos="1281"/>
        </w:tabs>
        <w:spacing w:before="6" w:after="0" w:line="360" w:lineRule="auto"/>
        <w:ind w:left="1281" w:right="1138" w:hanging="361"/>
        <w:jc w:val="both"/>
        <w:rPr>
          <w:sz w:val="24"/>
        </w:rPr>
      </w:pPr>
      <w:r>
        <w:rPr>
          <w:sz w:val="24"/>
        </w:rPr>
        <w:t>Data security prevents unauthorized users from viewing or updating the database.</w:t>
      </w:r>
      <w:r>
        <w:rPr>
          <w:spacing w:val="1"/>
          <w:sz w:val="24"/>
        </w:rPr>
        <w:t xml:space="preserve"> </w:t>
      </w:r>
      <w:r>
        <w:rPr>
          <w:sz w:val="24"/>
        </w:rPr>
        <w:t>Using passwords, users are allowed access to the entire database or subsets of it</w:t>
      </w:r>
      <w:r>
        <w:rPr>
          <w:spacing w:val="1"/>
          <w:sz w:val="24"/>
        </w:rPr>
        <w:t xml:space="preserve"> </w:t>
      </w:r>
      <w:r>
        <w:rPr>
          <w:sz w:val="24"/>
        </w:rPr>
        <w:t>called sub schemas. For example, an employee database can contain all the data</w:t>
      </w:r>
      <w:r>
        <w:rPr>
          <w:spacing w:val="1"/>
          <w:sz w:val="24"/>
        </w:rPr>
        <w:t xml:space="preserve"> </w:t>
      </w:r>
      <w:r>
        <w:rPr>
          <w:sz w:val="24"/>
        </w:rPr>
        <w:t>about an individual employee, but one group of users may be authorized to view</w:t>
      </w:r>
      <w:r>
        <w:rPr>
          <w:spacing w:val="1"/>
          <w:sz w:val="24"/>
        </w:rPr>
        <w:t xml:space="preserve"> </w:t>
      </w:r>
      <w:r>
        <w:rPr>
          <w:sz w:val="24"/>
        </w:rPr>
        <w:t>only payroll data, while others are allowed access to only work history and student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>
      <w:pPr>
        <w:pStyle w:val="10"/>
        <w:numPr>
          <w:ilvl w:val="1"/>
          <w:numId w:val="5"/>
        </w:numPr>
        <w:tabs>
          <w:tab w:val="left" w:pos="1281"/>
        </w:tabs>
        <w:spacing w:before="1" w:after="0" w:line="360" w:lineRule="auto"/>
        <w:ind w:left="1281" w:right="1136" w:hanging="361"/>
        <w:jc w:val="both"/>
        <w:rPr>
          <w:sz w:val="24"/>
        </w:rPr>
      </w:pPr>
      <w:r>
        <w:rPr>
          <w:sz w:val="24"/>
        </w:rPr>
        <w:t>If the DBMS provides a way to interactively enter and update the database, as well</w:t>
      </w:r>
      <w:r>
        <w:rPr>
          <w:spacing w:val="-57"/>
          <w:sz w:val="24"/>
        </w:rPr>
        <w:t xml:space="preserve"> </w:t>
      </w:r>
      <w:r>
        <w:rPr>
          <w:sz w:val="24"/>
        </w:rPr>
        <w:t>as interrogate it, this capability allows for managing personal databases. However,</w:t>
      </w:r>
      <w:r>
        <w:rPr>
          <w:spacing w:val="-57"/>
          <w:sz w:val="24"/>
        </w:rPr>
        <w:t xml:space="preserve"> </w:t>
      </w:r>
      <w:r>
        <w:rPr>
          <w:sz w:val="24"/>
        </w:rPr>
        <w:t>it may not leave an audit trail of actions or provide the kinds of controls necessary</w:t>
      </w:r>
      <w:r>
        <w:rPr>
          <w:spacing w:val="1"/>
          <w:sz w:val="24"/>
        </w:rPr>
        <w:t xml:space="preserve"> </w:t>
      </w:r>
      <w:r>
        <w:rPr>
          <w:sz w:val="24"/>
        </w:rPr>
        <w:t>in a multi-user organization. These controls are only available when a set of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are customized for each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entry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updating</w:t>
      </w:r>
      <w:r>
        <w:rPr>
          <w:spacing w:val="-4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7"/>
        <w:rPr>
          <w:sz w:val="36"/>
        </w:rPr>
      </w:pPr>
    </w:p>
    <w:p>
      <w:pPr>
        <w:pStyle w:val="10"/>
        <w:numPr>
          <w:ilvl w:val="0"/>
          <w:numId w:val="6"/>
        </w:numPr>
        <w:tabs>
          <w:tab w:val="left" w:pos="561"/>
        </w:tabs>
        <w:spacing w:before="0" w:after="0" w:line="360" w:lineRule="auto"/>
        <w:ind w:left="560" w:right="1143" w:hanging="360"/>
        <w:jc w:val="both"/>
        <w:rPr>
          <w:sz w:val="24"/>
        </w:rPr>
      </w:pPr>
      <w:r>
        <w:rPr>
          <w:sz w:val="24"/>
        </w:rPr>
        <w:t>A transaction mechanism, that ideally would guarantee the ACID properties, in order to</w:t>
      </w:r>
      <w:r>
        <w:rPr>
          <w:spacing w:val="1"/>
          <w:sz w:val="24"/>
        </w:rPr>
        <w:t xml:space="preserve"> </w:t>
      </w:r>
      <w:r>
        <w:rPr>
          <w:sz w:val="24"/>
        </w:rPr>
        <w:t>ensure data integrity, despite concurrent user accesses (concurrency control), and faults</w:t>
      </w:r>
      <w:r>
        <w:rPr>
          <w:spacing w:val="1"/>
          <w:sz w:val="24"/>
        </w:rPr>
        <w:t xml:space="preserve"> </w:t>
      </w:r>
      <w:r>
        <w:rPr>
          <w:sz w:val="24"/>
        </w:rPr>
        <w:t>(fault</w:t>
      </w:r>
      <w:r>
        <w:rPr>
          <w:spacing w:val="-2"/>
          <w:sz w:val="24"/>
        </w:rPr>
        <w:t xml:space="preserve"> </w:t>
      </w:r>
      <w:r>
        <w:rPr>
          <w:sz w:val="24"/>
        </w:rPr>
        <w:t>tolerance).</w:t>
      </w:r>
    </w:p>
    <w:p>
      <w:pPr>
        <w:pStyle w:val="10"/>
        <w:numPr>
          <w:ilvl w:val="1"/>
          <w:numId w:val="6"/>
        </w:numPr>
        <w:tabs>
          <w:tab w:val="left" w:pos="1281"/>
        </w:tabs>
        <w:spacing w:before="3" w:after="0" w:line="240" w:lineRule="auto"/>
        <w:ind w:left="1281" w:right="0" w:hanging="361"/>
        <w:jc w:val="both"/>
        <w:rPr>
          <w:sz w:val="24"/>
        </w:rPr>
      </w:pPr>
      <w:r>
        <w:rPr>
          <w:sz w:val="24"/>
        </w:rPr>
        <w:t>It also</w:t>
      </w:r>
      <w:r>
        <w:rPr>
          <w:spacing w:val="-1"/>
          <w:sz w:val="24"/>
        </w:rPr>
        <w:t xml:space="preserve"> </w:t>
      </w:r>
      <w:r>
        <w:rPr>
          <w:sz w:val="24"/>
        </w:rPr>
        <w:t>maintains</w:t>
      </w:r>
      <w:r>
        <w:rPr>
          <w:spacing w:val="-2"/>
          <w:sz w:val="24"/>
        </w:rPr>
        <w:t xml:space="preserve"> </w:t>
      </w:r>
      <w:r>
        <w:rPr>
          <w:sz w:val="24"/>
        </w:rPr>
        <w:t>the integrity</w:t>
      </w:r>
      <w:r>
        <w:rPr>
          <w:spacing w:val="-9"/>
          <w:sz w:val="24"/>
        </w:rPr>
        <w:t xml:space="preserve"> </w:t>
      </w:r>
      <w:r>
        <w:rPr>
          <w:sz w:val="24"/>
        </w:rPr>
        <w:t>of the data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database.</w:t>
      </w:r>
    </w:p>
    <w:p>
      <w:pPr>
        <w:pStyle w:val="10"/>
        <w:numPr>
          <w:ilvl w:val="1"/>
          <w:numId w:val="6"/>
        </w:numPr>
        <w:tabs>
          <w:tab w:val="left" w:pos="1281"/>
        </w:tabs>
        <w:spacing w:before="136" w:after="0" w:line="360" w:lineRule="auto"/>
        <w:ind w:left="1281" w:right="1131" w:hanging="361"/>
        <w:jc w:val="both"/>
        <w:rPr>
          <w:sz w:val="24"/>
        </w:rPr>
      </w:pPr>
      <w:r>
        <w:rPr>
          <w:sz w:val="24"/>
        </w:rPr>
        <w:t>The DBMS can maintain the integrity of the database by not allowing more than</w:t>
      </w:r>
      <w:r>
        <w:rPr>
          <w:spacing w:val="1"/>
          <w:sz w:val="24"/>
        </w:rPr>
        <w:t xml:space="preserve"> </w:t>
      </w:r>
      <w:r>
        <w:rPr>
          <w:sz w:val="24"/>
        </w:rPr>
        <w:t>one user to update the same record at the same time. The DBMS can help prevent</w:t>
      </w:r>
      <w:r>
        <w:rPr>
          <w:spacing w:val="1"/>
          <w:sz w:val="24"/>
        </w:rPr>
        <w:t xml:space="preserve"> </w:t>
      </w:r>
      <w:r>
        <w:rPr>
          <w:sz w:val="24"/>
        </w:rPr>
        <w:t>duplicate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-6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constraints;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example,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same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numbers</w:t>
      </w:r>
      <w:r>
        <w:rPr>
          <w:spacing w:val="-8"/>
          <w:sz w:val="24"/>
        </w:rPr>
        <w:t xml:space="preserve"> </w:t>
      </w:r>
      <w:r>
        <w:rPr>
          <w:sz w:val="24"/>
        </w:rPr>
        <w:t>(key</w:t>
      </w:r>
      <w:r>
        <w:rPr>
          <w:spacing w:val="-16"/>
          <w:sz w:val="24"/>
        </w:rPr>
        <w:t xml:space="preserve"> </w:t>
      </w:r>
      <w:r>
        <w:rPr>
          <w:sz w:val="24"/>
        </w:rPr>
        <w:t>fields)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entered</w:t>
      </w:r>
      <w:r>
        <w:rPr>
          <w:spacing w:val="-12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database.</w:t>
      </w:r>
      <w:r>
        <w:rPr>
          <w:spacing w:val="-7"/>
          <w:sz w:val="24"/>
        </w:rPr>
        <w:t xml:space="preserve"> </w:t>
      </w:r>
      <w:r>
        <w:rPr>
          <w:sz w:val="24"/>
        </w:rPr>
        <w:t>See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  <w:r>
        <w:rPr>
          <w:spacing w:val="-57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for more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(Redundancy</w:t>
      </w:r>
      <w:r>
        <w:rPr>
          <w:spacing w:val="-8"/>
          <w:sz w:val="24"/>
        </w:rPr>
        <w:t xml:space="preserve"> </w:t>
      </w:r>
      <w:r>
        <w:rPr>
          <w:sz w:val="24"/>
        </w:rPr>
        <w:t>avoidance).</w:t>
      </w:r>
    </w:p>
    <w:p>
      <w:pPr>
        <w:pStyle w:val="7"/>
        <w:spacing w:before="1"/>
        <w:rPr>
          <w:sz w:val="36"/>
        </w:rPr>
      </w:pPr>
    </w:p>
    <w:p>
      <w:pPr>
        <w:pStyle w:val="7"/>
        <w:spacing w:line="360" w:lineRule="auto"/>
        <w:ind w:left="200" w:right="1134"/>
        <w:jc w:val="both"/>
      </w:pP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DBMS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changed</w:t>
      </w:r>
      <w:r>
        <w:rPr>
          <w:spacing w:val="1"/>
        </w:rPr>
        <w:t xml:space="preserve"> </w:t>
      </w:r>
      <w:r>
        <w:t>much more</w:t>
      </w:r>
      <w:r>
        <w:rPr>
          <w:spacing w:val="1"/>
        </w:rPr>
        <w:t xml:space="preserve"> </w:t>
      </w:r>
      <w:r>
        <w:t>easily 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organization's information requirements change. to the Organizations may use one kind of</w:t>
      </w:r>
      <w:r>
        <w:rPr>
          <w:spacing w:val="1"/>
        </w:rPr>
        <w:t xml:space="preserve"> </w:t>
      </w:r>
      <w:r>
        <w:t>DBMS for daily transaction processing and then move the detail onto another computer that</w:t>
      </w:r>
      <w:r>
        <w:rPr>
          <w:spacing w:val="1"/>
        </w:rPr>
        <w:t xml:space="preserve"> </w:t>
      </w:r>
      <w:r>
        <w:t>uses another DBMS better suited for random inquiries and analysis. Overall systems design</w:t>
      </w:r>
      <w:r>
        <w:rPr>
          <w:spacing w:val="1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administrators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analysts.</w:t>
      </w:r>
      <w:r>
        <w:rPr>
          <w:spacing w:val="-3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design</w:t>
      </w:r>
      <w:r>
        <w:rPr>
          <w:spacing w:val="-5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performed by</w:t>
      </w:r>
      <w:r>
        <w:rPr>
          <w:spacing w:val="-8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administrators.</w:t>
      </w:r>
    </w:p>
    <w:p>
      <w:pPr>
        <w:pStyle w:val="3"/>
        <w:spacing w:before="3"/>
        <w:ind w:left="200"/>
      </w:pPr>
      <w:r>
        <w:t>SQL:</w:t>
      </w:r>
    </w:p>
    <w:p>
      <w:pPr>
        <w:pStyle w:val="7"/>
        <w:spacing w:before="160" w:line="357" w:lineRule="auto"/>
        <w:ind w:left="200" w:right="1146"/>
        <w:jc w:val="both"/>
      </w:pPr>
      <w:r>
        <w:t>Structured Query Language (SQL) is the language used to manipulate relational databases.</w:t>
      </w:r>
      <w:r>
        <w:rPr>
          <w:spacing w:val="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tied very</w:t>
      </w:r>
      <w:r>
        <w:rPr>
          <w:spacing w:val="-5"/>
        </w:rPr>
        <w:t xml:space="preserve"> </w:t>
      </w:r>
      <w:r>
        <w:t>closely</w:t>
      </w:r>
      <w:r>
        <w:rPr>
          <w:spacing w:val="-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relational</w:t>
      </w:r>
      <w:r>
        <w:rPr>
          <w:spacing w:val="2"/>
        </w:rPr>
        <w:t xml:space="preserve"> </w:t>
      </w:r>
      <w:r>
        <w:t>model.</w:t>
      </w:r>
    </w:p>
    <w:p>
      <w:pPr>
        <w:spacing w:after="0" w:line="357" w:lineRule="auto"/>
        <w:jc w:val="both"/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10"/>
        <w:numPr>
          <w:ilvl w:val="0"/>
          <w:numId w:val="7"/>
        </w:numPr>
        <w:tabs>
          <w:tab w:val="left" w:pos="920"/>
          <w:tab w:val="left" w:pos="921"/>
        </w:tabs>
        <w:spacing w:before="172" w:after="0" w:line="240" w:lineRule="auto"/>
        <w:ind w:left="920" w:right="0" w:hanging="361"/>
        <w:jc w:val="left"/>
        <w:rPr>
          <w:i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relational</w:t>
      </w:r>
      <w:r>
        <w:rPr>
          <w:spacing w:val="1"/>
          <w:sz w:val="24"/>
        </w:rPr>
        <w:t xml:space="preserve"> </w:t>
      </w:r>
      <w:r>
        <w:rPr>
          <w:sz w:val="24"/>
        </w:rPr>
        <w:t>model, data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 structures</w:t>
      </w:r>
      <w:r>
        <w:rPr>
          <w:spacing w:val="-2"/>
          <w:sz w:val="24"/>
        </w:rPr>
        <w:t xml:space="preserve"> </w:t>
      </w:r>
      <w:r>
        <w:rPr>
          <w:sz w:val="24"/>
        </w:rPr>
        <w:t>called relations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i/>
          <w:sz w:val="24"/>
        </w:rPr>
        <w:t>.</w:t>
      </w:r>
    </w:p>
    <w:p>
      <w:pPr>
        <w:pStyle w:val="7"/>
        <w:spacing w:before="9"/>
        <w:rPr>
          <w:i/>
          <w:sz w:val="28"/>
        </w:rPr>
      </w:pPr>
    </w:p>
    <w:p>
      <w:pPr>
        <w:pStyle w:val="7"/>
        <w:ind w:left="200"/>
      </w:pPr>
      <w:r>
        <w:t>SQL</w:t>
      </w:r>
      <w:r>
        <w:rPr>
          <w:spacing w:val="-3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issued for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of:</w:t>
      </w:r>
    </w:p>
    <w:p>
      <w:pPr>
        <w:pStyle w:val="10"/>
        <w:numPr>
          <w:ilvl w:val="0"/>
          <w:numId w:val="7"/>
        </w:numPr>
        <w:tabs>
          <w:tab w:val="left" w:pos="920"/>
          <w:tab w:val="left" w:pos="921"/>
        </w:tabs>
        <w:spacing w:before="139" w:after="0" w:line="343" w:lineRule="auto"/>
        <w:ind w:left="920" w:right="1451" w:hanging="360"/>
        <w:jc w:val="left"/>
        <w:rPr>
          <w:sz w:val="24"/>
        </w:rPr>
      </w:pPr>
      <w:r>
        <w:rPr>
          <w:sz w:val="24"/>
        </w:rPr>
        <w:t>Data definition: Defining tables and structures in the database (DDL used to create,</w:t>
      </w:r>
      <w:r>
        <w:rPr>
          <w:spacing w:val="-57"/>
          <w:sz w:val="24"/>
        </w:rPr>
        <w:t xml:space="preserve"> </w:t>
      </w:r>
      <w:r>
        <w:rPr>
          <w:sz w:val="24"/>
        </w:rPr>
        <w:t>alter</w:t>
      </w:r>
      <w:r>
        <w:rPr>
          <w:spacing w:val="-5"/>
          <w:sz w:val="24"/>
        </w:rPr>
        <w:t xml:space="preserve"> </w:t>
      </w:r>
      <w:r>
        <w:rPr>
          <w:sz w:val="24"/>
        </w:rPr>
        <w:t>and drop schema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-2"/>
          <w:sz w:val="24"/>
        </w:rPr>
        <w:t xml:space="preserve"> </w:t>
      </w:r>
      <w:r>
        <w:rPr>
          <w:sz w:val="24"/>
        </w:rPr>
        <w:t>such as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indexes)</w:t>
      </w:r>
    </w:p>
    <w:p>
      <w:pPr>
        <w:pStyle w:val="7"/>
        <w:spacing w:before="151"/>
        <w:ind w:left="920"/>
      </w:pPr>
      <w:r>
        <w:t>.</w:t>
      </w:r>
    </w:p>
    <w:p>
      <w:pPr>
        <w:pStyle w:val="4"/>
        <w:numPr>
          <w:ilvl w:val="1"/>
          <w:numId w:val="8"/>
        </w:numPr>
        <w:tabs>
          <w:tab w:val="left" w:pos="521"/>
        </w:tabs>
        <w:spacing w:before="128" w:after="0" w:line="240" w:lineRule="auto"/>
        <w:ind w:left="520" w:right="0" w:hanging="361"/>
        <w:jc w:val="left"/>
      </w:pPr>
      <w:r>
        <w:t>:</w:t>
      </w:r>
      <w:r>
        <w:rPr>
          <w:spacing w:val="-2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Procedure</w:t>
      </w:r>
    </w:p>
    <w:p>
      <w:pPr>
        <w:pStyle w:val="7"/>
        <w:spacing w:before="7"/>
        <w:rPr>
          <w:b/>
          <w:sz w:val="23"/>
        </w:rPr>
      </w:pPr>
    </w:p>
    <w:p>
      <w:pPr>
        <w:pStyle w:val="7"/>
        <w:spacing w:before="1"/>
        <w:ind w:left="100" w:right="8367"/>
      </w:pPr>
      <w:r>
        <w:t>Routine name: proc</w:t>
      </w:r>
      <w:r>
        <w:rPr>
          <w:spacing w:val="-57"/>
        </w:rPr>
        <w:t xml:space="preserve"> </w:t>
      </w:r>
      <w:r>
        <w:t>Type:</w:t>
      </w:r>
      <w:r>
        <w:rPr>
          <w:spacing w:val="-7"/>
        </w:rPr>
        <w:t xml:space="preserve"> </w:t>
      </w:r>
      <w:r>
        <w:t>procedure</w:t>
      </w:r>
    </w:p>
    <w:p>
      <w:pPr>
        <w:pStyle w:val="7"/>
        <w:ind w:left="100"/>
      </w:pPr>
      <w:r>
        <w:t>Definition:</w:t>
      </w:r>
      <w:r>
        <w:rPr>
          <w:spacing w:val="-7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register;</w:t>
      </w:r>
    </w:p>
    <w:p>
      <w:pPr>
        <w:pStyle w:val="7"/>
        <w:spacing w:before="6"/>
        <w:rPr>
          <w:sz w:val="36"/>
        </w:rPr>
      </w:pPr>
    </w:p>
    <w:p>
      <w:pPr>
        <w:pStyle w:val="4"/>
        <w:numPr>
          <w:ilvl w:val="1"/>
          <w:numId w:val="8"/>
        </w:numPr>
        <w:tabs>
          <w:tab w:val="left" w:pos="422"/>
        </w:tabs>
        <w:spacing w:before="0" w:after="0" w:line="240" w:lineRule="auto"/>
        <w:ind w:left="421" w:right="0" w:hanging="302"/>
        <w:jc w:val="left"/>
      </w:pPr>
      <w:r>
        <w:t>: Triggers</w:t>
      </w:r>
    </w:p>
    <w:p>
      <w:pPr>
        <w:pStyle w:val="7"/>
        <w:spacing w:before="136" w:line="362" w:lineRule="auto"/>
        <w:ind w:left="200" w:right="1061"/>
      </w:pPr>
      <w:r>
        <w:t>It 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special kind of</w:t>
      </w:r>
      <w:r>
        <w:rPr>
          <w:spacing w:val="-1"/>
        </w:rPr>
        <w:t xml:space="preserve"> </w:t>
      </w:r>
      <w:r>
        <w:t>stored procedure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executes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an event</w:t>
      </w:r>
      <w:r>
        <w:rPr>
          <w:spacing w:val="-5"/>
        </w:rPr>
        <w:t xml:space="preserve"> </w:t>
      </w:r>
      <w:r>
        <w:t>occurs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</w:p>
    <w:p>
      <w:pPr>
        <w:pStyle w:val="7"/>
        <w:spacing w:line="267" w:lineRule="exact"/>
        <w:ind w:left="200"/>
      </w:pPr>
      <w:r>
        <w:t>Triggers</w:t>
      </w:r>
      <w:r>
        <w:rPr>
          <w:spacing w:val="-4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:</w:t>
      </w:r>
    </w:p>
    <w:p>
      <w:pPr>
        <w:pStyle w:val="7"/>
        <w:spacing w:before="144" w:line="357" w:lineRule="auto"/>
        <w:ind w:left="200" w:right="7654"/>
      </w:pPr>
      <w:r>
        <w:t>1: Trigger name: on insert</w:t>
      </w:r>
      <w:r>
        <w:rPr>
          <w:spacing w:val="-57"/>
        </w:rPr>
        <w:t xml:space="preserve"> </w:t>
      </w:r>
      <w:r>
        <w:t>Table:</w:t>
      </w:r>
      <w:r>
        <w:rPr>
          <w:spacing w:val="-6"/>
        </w:rPr>
        <w:t xml:space="preserve"> </w:t>
      </w:r>
      <w:r>
        <w:t>register</w:t>
      </w:r>
    </w:p>
    <w:p>
      <w:pPr>
        <w:pStyle w:val="7"/>
        <w:spacing w:before="6" w:line="357" w:lineRule="auto"/>
        <w:ind w:left="200" w:right="8753"/>
      </w:pPr>
      <w:r>
        <w:t>Time: after</w:t>
      </w:r>
      <w:r>
        <w:rPr>
          <w:spacing w:val="1"/>
        </w:rPr>
        <w:t xml:space="preserve"> </w:t>
      </w:r>
      <w:r>
        <w:rPr>
          <w:spacing w:val="-1"/>
        </w:rPr>
        <w:t>Event:</w:t>
      </w:r>
      <w:r>
        <w:rPr>
          <w:spacing w:val="-12"/>
        </w:rPr>
        <w:t xml:space="preserve"> </w:t>
      </w:r>
      <w:r>
        <w:t>insert</w:t>
      </w:r>
    </w:p>
    <w:p>
      <w:pPr>
        <w:pStyle w:val="7"/>
        <w:spacing w:before="6"/>
        <w:ind w:left="200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trig</w:t>
      </w:r>
      <w:r>
        <w:rPr>
          <w:spacing w:val="-10"/>
        </w:rPr>
        <w:t xml:space="preserve"> </w:t>
      </w:r>
      <w:r>
        <w:t>VALUES(null,NEW.rid,'Farmer</w:t>
      </w:r>
      <w:r>
        <w:rPr>
          <w:spacing w:val="-1"/>
        </w:rPr>
        <w:t xml:space="preserve"> </w:t>
      </w:r>
      <w:r>
        <w:t>Inserted',NOW())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spacing w:line="360" w:lineRule="auto"/>
        <w:ind w:left="200" w:right="7614"/>
      </w:pPr>
      <w:r>
        <w:t>2: Trigger name: on delete</w:t>
      </w:r>
      <w:r>
        <w:rPr>
          <w:spacing w:val="-57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>register</w:t>
      </w:r>
    </w:p>
    <w:p>
      <w:pPr>
        <w:pStyle w:val="7"/>
        <w:spacing w:line="357" w:lineRule="auto"/>
        <w:ind w:left="200" w:right="8753"/>
      </w:pPr>
      <w:r>
        <w:t>Time: after</w:t>
      </w:r>
      <w:r>
        <w:rPr>
          <w:spacing w:val="1"/>
        </w:rPr>
        <w:t xml:space="preserve"> </w:t>
      </w:r>
      <w:r>
        <w:t>Event:</w:t>
      </w:r>
      <w:r>
        <w:rPr>
          <w:spacing w:val="46"/>
        </w:rPr>
        <w:t xml:space="preserve"> </w:t>
      </w:r>
      <w:r>
        <w:t>delete</w:t>
      </w:r>
    </w:p>
    <w:p>
      <w:pPr>
        <w:pStyle w:val="7"/>
        <w:spacing w:before="6"/>
        <w:ind w:left="200"/>
      </w:pPr>
      <w:r>
        <w:t>Definition:</w:t>
      </w:r>
      <w:r>
        <w:rPr>
          <w:spacing w:val="-8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trig</w:t>
      </w:r>
      <w:r>
        <w:rPr>
          <w:spacing w:val="-7"/>
        </w:rPr>
        <w:t xml:space="preserve"> </w:t>
      </w:r>
      <w:r>
        <w:t>VALUES(null,OLD.rid,'FARMER</w:t>
      </w:r>
      <w:r>
        <w:rPr>
          <w:spacing w:val="-3"/>
        </w:rPr>
        <w:t xml:space="preserve"> </w:t>
      </w:r>
      <w:r>
        <w:t>DELETED',NOW())</w:t>
      </w: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21"/>
        </w:rPr>
      </w:pPr>
    </w:p>
    <w:p>
      <w:pPr>
        <w:pStyle w:val="7"/>
        <w:spacing w:line="362" w:lineRule="auto"/>
        <w:ind w:left="200" w:right="7547"/>
      </w:pPr>
      <w:r>
        <w:t>3: Trigger name: on update</w:t>
      </w:r>
      <w:r>
        <w:rPr>
          <w:spacing w:val="-57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>register</w:t>
      </w:r>
    </w:p>
    <w:p>
      <w:pPr>
        <w:pStyle w:val="7"/>
        <w:spacing w:line="362" w:lineRule="auto"/>
        <w:ind w:left="200" w:right="8753"/>
      </w:pPr>
      <w:r>
        <w:t>Time: after</w:t>
      </w:r>
      <w:r>
        <w:rPr>
          <w:spacing w:val="1"/>
        </w:rPr>
        <w:t xml:space="preserve"> </w:t>
      </w:r>
      <w:r>
        <w:t>Event:</w:t>
      </w:r>
      <w:r>
        <w:rPr>
          <w:spacing w:val="42"/>
        </w:rPr>
        <w:t xml:space="preserve"> </w:t>
      </w:r>
      <w:r>
        <w:t>update</w:t>
      </w:r>
    </w:p>
    <w:p>
      <w:pPr>
        <w:pStyle w:val="7"/>
        <w:spacing w:line="271" w:lineRule="exact"/>
        <w:ind w:left="200"/>
      </w:pPr>
      <w:r>
        <w:t>Definition:</w:t>
      </w:r>
      <w:r>
        <w:rPr>
          <w:spacing w:val="-7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trig</w:t>
      </w:r>
      <w:r>
        <w:rPr>
          <w:spacing w:val="-6"/>
        </w:rPr>
        <w:t xml:space="preserve"> </w:t>
      </w:r>
      <w:r>
        <w:t>VALUES(null,NEW.rid,'FARMER</w:t>
      </w:r>
      <w:r>
        <w:rPr>
          <w:spacing w:val="-2"/>
        </w:rPr>
        <w:t xml:space="preserve"> </w:t>
      </w:r>
      <w:r>
        <w:t>UPDATED',NOW())</w:t>
      </w:r>
    </w:p>
    <w:p>
      <w:pPr>
        <w:spacing w:after="0" w:line="271" w:lineRule="exact"/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2"/>
        <w:spacing w:before="179"/>
      </w:pPr>
      <w:r>
        <w:t>BACKEND</w:t>
      </w:r>
      <w:r>
        <w:rPr>
          <w:spacing w:val="-3"/>
        </w:rPr>
        <w:t xml:space="preserve"> </w:t>
      </w:r>
      <w:r>
        <w:t>PYHTON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t>CODE</w:t>
      </w:r>
    </w:p>
    <w:p>
      <w:pPr>
        <w:pStyle w:val="7"/>
        <w:rPr>
          <w:b/>
          <w:sz w:val="29"/>
        </w:rPr>
      </w:pPr>
    </w:p>
    <w:p>
      <w:pPr>
        <w:spacing w:before="0" w:line="360" w:lineRule="auto"/>
        <w:ind w:left="100" w:right="3446" w:firstLine="0"/>
        <w:jc w:val="left"/>
        <w:rPr>
          <w:sz w:val="22"/>
        </w:rPr>
      </w:pPr>
      <w:r>
        <w:rPr>
          <w:spacing w:val="-1"/>
          <w:sz w:val="22"/>
        </w:rPr>
        <w:t xml:space="preserve">from flask </w:t>
      </w:r>
      <w:r>
        <w:rPr>
          <w:sz w:val="22"/>
        </w:rPr>
        <w:t>import Flask,render_template,request,session,redirect,url_for,flash</w:t>
      </w:r>
      <w:r>
        <w:rPr>
          <w:spacing w:val="-52"/>
          <w:sz w:val="22"/>
        </w:rPr>
        <w:t xml:space="preserve"> </w:t>
      </w:r>
      <w:r>
        <w:rPr>
          <w:sz w:val="22"/>
        </w:rPr>
        <w:t>from</w:t>
      </w:r>
      <w:r>
        <w:rPr>
          <w:spacing w:val="-4"/>
          <w:sz w:val="22"/>
        </w:rPr>
        <w:t xml:space="preserve"> </w:t>
      </w:r>
      <w:r>
        <w:rPr>
          <w:sz w:val="22"/>
        </w:rPr>
        <w:t>flask_sqlalchemy</w:t>
      </w:r>
      <w:r>
        <w:rPr>
          <w:spacing w:val="-2"/>
          <w:sz w:val="22"/>
        </w:rPr>
        <w:t xml:space="preserve"> </w:t>
      </w:r>
      <w:r>
        <w:rPr>
          <w:sz w:val="22"/>
        </w:rPr>
        <w:t>import</w:t>
      </w:r>
      <w:r>
        <w:rPr>
          <w:spacing w:val="-2"/>
          <w:sz w:val="22"/>
        </w:rPr>
        <w:t xml:space="preserve"> </w:t>
      </w:r>
      <w:r>
        <w:rPr>
          <w:sz w:val="22"/>
        </w:rPr>
        <w:t>SQLAlchemy</w:t>
      </w:r>
    </w:p>
    <w:p>
      <w:pPr>
        <w:spacing w:before="1"/>
        <w:ind w:left="100" w:right="0" w:firstLine="0"/>
        <w:jc w:val="left"/>
        <w:rPr>
          <w:sz w:val="22"/>
        </w:rPr>
      </w:pPr>
      <w:r>
        <w:rPr>
          <w:sz w:val="22"/>
        </w:rPr>
        <w:t>from</w:t>
      </w:r>
      <w:r>
        <w:rPr>
          <w:spacing w:val="-7"/>
          <w:sz w:val="22"/>
        </w:rPr>
        <w:t xml:space="preserve"> </w:t>
      </w:r>
      <w:r>
        <w:rPr>
          <w:sz w:val="22"/>
        </w:rPr>
        <w:t>flask_login</w:t>
      </w:r>
      <w:r>
        <w:rPr>
          <w:spacing w:val="-6"/>
          <w:sz w:val="22"/>
        </w:rPr>
        <w:t xml:space="preserve"> </w:t>
      </w:r>
      <w:r>
        <w:rPr>
          <w:sz w:val="22"/>
        </w:rPr>
        <w:t>import</w:t>
      </w:r>
      <w:r>
        <w:rPr>
          <w:spacing w:val="-4"/>
          <w:sz w:val="22"/>
        </w:rPr>
        <w:t xml:space="preserve"> </w:t>
      </w:r>
      <w:r>
        <w:rPr>
          <w:sz w:val="22"/>
        </w:rPr>
        <w:t>UserMixin</w:t>
      </w:r>
    </w:p>
    <w:p>
      <w:pPr>
        <w:pStyle w:val="7"/>
        <w:spacing w:before="129" w:line="275" w:lineRule="exact"/>
        <w:ind w:left="100"/>
      </w:pPr>
      <w:r>
        <w:t>from</w:t>
      </w:r>
      <w:r>
        <w:rPr>
          <w:spacing w:val="-3"/>
        </w:rPr>
        <w:t xml:space="preserve"> </w:t>
      </w:r>
      <w:r>
        <w:t>werkzeug.security</w:t>
      </w:r>
      <w:r>
        <w:rPr>
          <w:spacing w:val="-1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generate_password_hash,check_password_hash</w:t>
      </w:r>
    </w:p>
    <w:p>
      <w:pPr>
        <w:spacing w:before="0" w:line="360" w:lineRule="auto"/>
        <w:ind w:left="100" w:right="3331" w:firstLine="0"/>
        <w:jc w:val="left"/>
        <w:rPr>
          <w:sz w:val="22"/>
        </w:rPr>
      </w:pPr>
      <w:r>
        <w:rPr>
          <w:sz w:val="22"/>
        </w:rPr>
        <w:t>from flask_login import login_user,logout_user,login_manager,LoginManager</w:t>
      </w:r>
      <w:r>
        <w:rPr>
          <w:spacing w:val="-53"/>
          <w:sz w:val="22"/>
        </w:rPr>
        <w:t xml:space="preserve"> </w:t>
      </w:r>
      <w:r>
        <w:rPr>
          <w:sz w:val="22"/>
        </w:rPr>
        <w:t>from</w:t>
      </w:r>
      <w:r>
        <w:rPr>
          <w:spacing w:val="-4"/>
          <w:sz w:val="22"/>
        </w:rPr>
        <w:t xml:space="preserve"> </w:t>
      </w:r>
      <w:r>
        <w:rPr>
          <w:sz w:val="22"/>
        </w:rPr>
        <w:t>flask_login</w:t>
      </w:r>
      <w:r>
        <w:rPr>
          <w:spacing w:val="-3"/>
          <w:sz w:val="22"/>
        </w:rPr>
        <w:t xml:space="preserve"> </w:t>
      </w:r>
      <w:r>
        <w:rPr>
          <w:sz w:val="22"/>
        </w:rPr>
        <w:t>import</w:t>
      </w:r>
      <w:r>
        <w:rPr>
          <w:spacing w:val="-1"/>
          <w:sz w:val="22"/>
        </w:rPr>
        <w:t xml:space="preserve"> </w:t>
      </w:r>
      <w:r>
        <w:rPr>
          <w:sz w:val="22"/>
        </w:rPr>
        <w:t>login_required,current_user</w:t>
      </w:r>
    </w:p>
    <w:p>
      <w:pPr>
        <w:spacing w:before="0" w:line="250" w:lineRule="exact"/>
        <w:ind w:left="100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4"/>
          <w:sz w:val="22"/>
        </w:rPr>
        <w:t xml:space="preserve"> </w:t>
      </w:r>
      <w:r>
        <w:rPr>
          <w:sz w:val="22"/>
        </w:rPr>
        <w:t>json</w:t>
      </w:r>
    </w:p>
    <w:p>
      <w:pPr>
        <w:pStyle w:val="7"/>
      </w:pPr>
    </w:p>
    <w:p>
      <w:pPr>
        <w:pStyle w:val="7"/>
        <w:rPr>
          <w:sz w:val="20"/>
        </w:rPr>
      </w:pPr>
    </w:p>
    <w:p>
      <w:pPr>
        <w:spacing w:before="0" w:line="360" w:lineRule="auto"/>
        <w:ind w:left="100" w:right="8445" w:firstLine="0"/>
        <w:jc w:val="left"/>
        <w:rPr>
          <w:sz w:val="22"/>
        </w:rPr>
      </w:pPr>
      <w:r>
        <w:rPr>
          <w:sz w:val="22"/>
        </w:rPr>
        <w:t># MY db connection</w:t>
      </w:r>
      <w:r>
        <w:rPr>
          <w:spacing w:val="-52"/>
          <w:sz w:val="22"/>
        </w:rPr>
        <w:t xml:space="preserve"> </w:t>
      </w:r>
      <w:r>
        <w:rPr>
          <w:sz w:val="22"/>
        </w:rPr>
        <w:t>local_server=</w:t>
      </w:r>
      <w:r>
        <w:rPr>
          <w:spacing w:val="-4"/>
          <w:sz w:val="22"/>
        </w:rPr>
        <w:t xml:space="preserve"> </w:t>
      </w:r>
      <w:r>
        <w:rPr>
          <w:sz w:val="22"/>
        </w:rPr>
        <w:t>True</w:t>
      </w:r>
    </w:p>
    <w:p>
      <w:pPr>
        <w:spacing w:before="2" w:line="360" w:lineRule="auto"/>
        <w:ind w:left="100" w:right="6307" w:firstLine="0"/>
        <w:jc w:val="left"/>
        <w:rPr>
          <w:sz w:val="22"/>
        </w:rPr>
      </w:pPr>
      <w:r>
        <w:rPr>
          <w:sz w:val="22"/>
        </w:rPr>
        <w:t>app</w:t>
      </w:r>
      <w:r>
        <w:rPr>
          <w:spacing w:val="1"/>
          <w:sz w:val="22"/>
        </w:rPr>
        <w:t xml:space="preserve"> </w:t>
      </w:r>
      <w:r>
        <w:rPr>
          <w:sz w:val="22"/>
        </w:rPr>
        <w:t>= Flask(</w:t>
      </w:r>
      <w:r>
        <w:rPr>
          <w:spacing w:val="2"/>
          <w:sz w:val="22"/>
          <w:u w:val="single"/>
        </w:rPr>
        <w:t xml:space="preserve"> </w:t>
      </w:r>
      <w:r>
        <w:rPr>
          <w:sz w:val="22"/>
        </w:rPr>
        <w:t>name</w:t>
      </w:r>
      <w:r>
        <w:rPr>
          <w:spacing w:val="2"/>
          <w:sz w:val="22"/>
          <w:u w:val="single"/>
        </w:rPr>
        <w:t xml:space="preserve"> </w:t>
      </w:r>
      <w:r>
        <w:rPr>
          <w:sz w:val="22"/>
        </w:rPr>
        <w:t>)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app.secret_key='kusumachandashwini'</w:t>
      </w:r>
    </w:p>
    <w:p>
      <w:pPr>
        <w:pStyle w:val="7"/>
      </w:pPr>
    </w:p>
    <w:p>
      <w:pPr>
        <w:pStyle w:val="7"/>
      </w:pPr>
    </w:p>
    <w:p>
      <w:pPr>
        <w:spacing w:before="205" w:line="360" w:lineRule="auto"/>
        <w:ind w:left="100" w:right="6905" w:firstLine="0"/>
        <w:jc w:val="left"/>
        <w:rPr>
          <w:sz w:val="22"/>
        </w:rPr>
      </w:pPr>
      <w:r>
        <w:rPr>
          <w:sz w:val="22"/>
        </w:rPr>
        <w:t># this is for getting unique user access</w:t>
      </w:r>
      <w:r>
        <w:rPr>
          <w:spacing w:val="-52"/>
          <w:sz w:val="22"/>
        </w:rPr>
        <w:t xml:space="preserve"> </w:t>
      </w:r>
      <w:r>
        <w:rPr>
          <w:sz w:val="22"/>
        </w:rPr>
        <w:t>login_manager=LoginManager(app)</w:t>
      </w:r>
      <w:r>
        <w:rPr>
          <w:spacing w:val="1"/>
          <w:sz w:val="22"/>
        </w:rPr>
        <w:t xml:space="preserve"> </w:t>
      </w:r>
      <w:r>
        <w:rPr>
          <w:sz w:val="22"/>
        </w:rPr>
        <w:t>login_manager.login_view='login'</w:t>
      </w:r>
    </w:p>
    <w:p>
      <w:pPr>
        <w:pStyle w:val="7"/>
        <w:spacing w:before="2"/>
        <w:rPr>
          <w:sz w:val="33"/>
        </w:rPr>
      </w:pPr>
    </w:p>
    <w:p>
      <w:pPr>
        <w:spacing w:before="0" w:line="360" w:lineRule="auto"/>
        <w:ind w:left="100" w:right="7654" w:firstLine="0"/>
        <w:jc w:val="left"/>
        <w:rPr>
          <w:sz w:val="22"/>
        </w:rPr>
      </w:pPr>
      <w:r>
        <w:rPr>
          <w:spacing w:val="-1"/>
          <w:sz w:val="22"/>
        </w:rPr>
        <w:t>@login_manager.user_loader</w:t>
      </w:r>
      <w:r>
        <w:rPr>
          <w:spacing w:val="-52"/>
          <w:sz w:val="22"/>
        </w:rPr>
        <w:t xml:space="preserve"> </w:t>
      </w:r>
      <w:r>
        <w:rPr>
          <w:sz w:val="22"/>
        </w:rPr>
        <w:t>def</w:t>
      </w:r>
      <w:r>
        <w:rPr>
          <w:spacing w:val="1"/>
          <w:sz w:val="22"/>
        </w:rPr>
        <w:t xml:space="preserve"> </w:t>
      </w:r>
      <w:r>
        <w:rPr>
          <w:sz w:val="22"/>
        </w:rPr>
        <w:t>load_user(user_id):</w:t>
      </w:r>
    </w:p>
    <w:p>
      <w:pPr>
        <w:spacing w:before="2"/>
        <w:ind w:left="324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13"/>
          <w:sz w:val="22"/>
        </w:rPr>
        <w:t xml:space="preserve"> </w:t>
      </w:r>
      <w:r>
        <w:rPr>
          <w:sz w:val="22"/>
        </w:rPr>
        <w:t>User.query.get(int(user_id))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spacing w:before="159"/>
        <w:ind w:left="100" w:right="0" w:firstLine="0"/>
        <w:jc w:val="left"/>
        <w:rPr>
          <w:sz w:val="22"/>
        </w:rPr>
      </w:pPr>
      <w:r>
        <w:rPr>
          <w:sz w:val="22"/>
        </w:rPr>
        <w:t>#</w:t>
      </w:r>
    </w:p>
    <w:p>
      <w:pPr>
        <w:spacing w:before="127" w:line="360" w:lineRule="auto"/>
        <w:ind w:left="100" w:right="695" w:firstLine="0"/>
        <w:jc w:val="left"/>
        <w:rPr>
          <w:sz w:val="22"/>
        </w:rPr>
      </w:pPr>
      <w:r>
        <w:rPr>
          <w:spacing w:val="-1"/>
          <w:sz w:val="22"/>
        </w:rPr>
        <w:t>app.config['SQLALCHEMY_DATABASE_URL']='mysql://username:password@localhost/databas_table_</w:t>
      </w:r>
      <w:r>
        <w:rPr>
          <w:sz w:val="22"/>
        </w:rPr>
        <w:t xml:space="preserve"> name'</w:t>
      </w:r>
    </w:p>
    <w:p>
      <w:pPr>
        <w:spacing w:before="2" w:line="360" w:lineRule="auto"/>
        <w:ind w:left="100" w:right="1061" w:firstLine="0"/>
        <w:jc w:val="left"/>
        <w:rPr>
          <w:sz w:val="22"/>
        </w:rPr>
      </w:pPr>
      <w:r>
        <w:rPr>
          <w:spacing w:val="-1"/>
          <w:sz w:val="22"/>
        </w:rPr>
        <w:t>app.config['SQLALCHEMY_DATABASE_URI']='mysql://root:@localhost/students'</w:t>
      </w:r>
      <w:r>
        <w:rPr>
          <w:sz w:val="22"/>
        </w:rPr>
        <w:t xml:space="preserve"> db=SQLAlchemy(app)</w:t>
      </w:r>
    </w:p>
    <w:p>
      <w:pPr>
        <w:pStyle w:val="7"/>
        <w:spacing w:before="9"/>
        <w:rPr>
          <w:sz w:val="32"/>
        </w:rPr>
      </w:pPr>
    </w:p>
    <w:p>
      <w:pPr>
        <w:spacing w:before="0" w:line="360" w:lineRule="auto"/>
        <w:ind w:left="100" w:right="6307" w:firstLine="0"/>
        <w:jc w:val="left"/>
        <w:rPr>
          <w:sz w:val="22"/>
        </w:rPr>
      </w:pPr>
      <w:r>
        <w:rPr>
          <w:sz w:val="22"/>
        </w:rPr>
        <w:t># here we will create db models that is tables</w:t>
      </w:r>
      <w:r>
        <w:rPr>
          <w:spacing w:val="-52"/>
          <w:sz w:val="22"/>
        </w:rPr>
        <w:t xml:space="preserve"> </w:t>
      </w:r>
      <w:r>
        <w:rPr>
          <w:sz w:val="22"/>
        </w:rPr>
        <w:t>class</w:t>
      </w:r>
      <w:r>
        <w:rPr>
          <w:spacing w:val="-2"/>
          <w:sz w:val="22"/>
        </w:rPr>
        <w:t xml:space="preserve"> </w:t>
      </w:r>
      <w:r>
        <w:rPr>
          <w:sz w:val="22"/>
        </w:rPr>
        <w:t>Test(db.Model):</w:t>
      </w:r>
    </w:p>
    <w:p>
      <w:pPr>
        <w:spacing w:before="1" w:line="360" w:lineRule="auto"/>
        <w:ind w:left="324" w:right="4886" w:firstLine="0"/>
        <w:jc w:val="left"/>
        <w:rPr>
          <w:sz w:val="22"/>
        </w:rPr>
      </w:pPr>
      <w:r>
        <w:rPr>
          <w:spacing w:val="-1"/>
          <w:sz w:val="22"/>
        </w:rPr>
        <w:t>id=db.Column(db.Integer,primary_key=True)</w:t>
      </w:r>
      <w:r>
        <w:rPr>
          <w:spacing w:val="-52"/>
          <w:sz w:val="22"/>
        </w:rPr>
        <w:t xml:space="preserve"> </w:t>
      </w:r>
      <w:r>
        <w:rPr>
          <w:sz w:val="22"/>
        </w:rPr>
        <w:t>name=db.Column(db.String(100))</w:t>
      </w:r>
      <w:r>
        <w:rPr>
          <w:spacing w:val="1"/>
          <w:sz w:val="22"/>
        </w:rPr>
        <w:t xml:space="preserve"> </w:t>
      </w:r>
      <w:r>
        <w:rPr>
          <w:sz w:val="22"/>
        </w:rPr>
        <w:t>email=db.Column(db.String(100))</w:t>
      </w:r>
    </w:p>
    <w:p>
      <w:pPr>
        <w:spacing w:after="0" w:line="360" w:lineRule="auto"/>
        <w:jc w:val="left"/>
        <w:rPr>
          <w:sz w:val="22"/>
        </w:rPr>
        <w:sectPr>
          <w:headerReference r:id="rId7" w:type="default"/>
          <w:footerReference r:id="rId8" w:type="default"/>
          <w:pgSz w:w="11920" w:h="16840"/>
          <w:pgMar w:top="1240" w:right="300" w:bottom="920" w:left="1240" w:header="698" w:footer="734" w:gutter="0"/>
          <w:cols w:space="720" w:num="1"/>
        </w:sectPr>
      </w:pPr>
    </w:p>
    <w:p>
      <w:pPr>
        <w:spacing w:before="80" w:line="360" w:lineRule="auto"/>
        <w:ind w:left="324" w:right="4886" w:hanging="224"/>
        <w:jc w:val="left"/>
        <w:rPr>
          <w:sz w:val="22"/>
        </w:rPr>
      </w:pPr>
      <w:r>
        <w:rPr>
          <w:sz w:val="22"/>
        </w:rPr>
        <w:t>class Department(db.Model):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cid=db.Column(db.Integer,primary_key=True)</w:t>
      </w:r>
      <w:r>
        <w:rPr>
          <w:spacing w:val="-52"/>
          <w:sz w:val="22"/>
        </w:rPr>
        <w:t xml:space="preserve"> </w:t>
      </w:r>
      <w:r>
        <w:rPr>
          <w:sz w:val="22"/>
        </w:rPr>
        <w:t>branch=db.Column(db.String(100))</w:t>
      </w:r>
    </w:p>
    <w:p>
      <w:pPr>
        <w:pStyle w:val="7"/>
        <w:spacing w:before="10"/>
        <w:rPr>
          <w:sz w:val="32"/>
        </w:rPr>
      </w:pPr>
    </w:p>
    <w:p>
      <w:pPr>
        <w:spacing w:before="0" w:line="360" w:lineRule="auto"/>
        <w:ind w:left="324" w:right="4886" w:hanging="224"/>
        <w:jc w:val="left"/>
        <w:rPr>
          <w:sz w:val="22"/>
        </w:rPr>
      </w:pPr>
      <w:r>
        <w:rPr>
          <w:sz w:val="22"/>
        </w:rPr>
        <w:t>class Attendence(db.Model):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aid=db.Column(db.Integer,primary_key=True)</w:t>
      </w:r>
      <w:r>
        <w:rPr>
          <w:spacing w:val="-52"/>
          <w:sz w:val="22"/>
        </w:rPr>
        <w:t xml:space="preserve"> </w:t>
      </w:r>
      <w:r>
        <w:rPr>
          <w:sz w:val="22"/>
        </w:rPr>
        <w:t>rollno=db.Column(db.String(100))</w:t>
      </w:r>
      <w:r>
        <w:rPr>
          <w:spacing w:val="1"/>
          <w:sz w:val="22"/>
        </w:rPr>
        <w:t xml:space="preserve"> </w:t>
      </w:r>
      <w:r>
        <w:rPr>
          <w:sz w:val="22"/>
        </w:rPr>
        <w:t>attendance=db.Column(db.Integer())</w:t>
      </w:r>
    </w:p>
    <w:p>
      <w:pPr>
        <w:pStyle w:val="7"/>
        <w:spacing w:before="3"/>
        <w:rPr>
          <w:sz w:val="33"/>
        </w:rPr>
      </w:pPr>
    </w:p>
    <w:p>
      <w:pPr>
        <w:spacing w:before="0" w:line="360" w:lineRule="auto"/>
        <w:ind w:left="324" w:right="4886" w:hanging="224"/>
        <w:jc w:val="left"/>
        <w:rPr>
          <w:sz w:val="22"/>
        </w:rPr>
      </w:pPr>
      <w:r>
        <w:rPr>
          <w:sz w:val="22"/>
        </w:rPr>
        <w:t>class Trig(db.Model):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tid=db.Column(db.Integer,primary_key=True)</w:t>
      </w:r>
      <w:r>
        <w:rPr>
          <w:spacing w:val="-52"/>
          <w:sz w:val="22"/>
        </w:rPr>
        <w:t xml:space="preserve"> </w:t>
      </w:r>
      <w:r>
        <w:rPr>
          <w:sz w:val="22"/>
        </w:rPr>
        <w:t>rollno=db.Column(db.String(100))</w:t>
      </w:r>
      <w:r>
        <w:rPr>
          <w:spacing w:val="1"/>
          <w:sz w:val="22"/>
        </w:rPr>
        <w:t xml:space="preserve"> </w:t>
      </w:r>
      <w:r>
        <w:rPr>
          <w:sz w:val="22"/>
        </w:rPr>
        <w:t>action=db.Column(db.String(100))</w:t>
      </w:r>
      <w:r>
        <w:rPr>
          <w:spacing w:val="1"/>
          <w:sz w:val="22"/>
        </w:rPr>
        <w:t xml:space="preserve"> </w:t>
      </w:r>
      <w:r>
        <w:rPr>
          <w:sz w:val="22"/>
        </w:rPr>
        <w:t>timestamp=db.Column(db.String(100))</w:t>
      </w:r>
    </w:p>
    <w:p>
      <w:pPr>
        <w:pStyle w:val="7"/>
      </w:pPr>
    </w:p>
    <w:p>
      <w:pPr>
        <w:pStyle w:val="7"/>
      </w:pPr>
    </w:p>
    <w:p>
      <w:pPr>
        <w:spacing w:before="207" w:line="360" w:lineRule="auto"/>
        <w:ind w:left="324" w:right="3446" w:hanging="224"/>
        <w:jc w:val="left"/>
        <w:rPr>
          <w:sz w:val="22"/>
        </w:rPr>
      </w:pPr>
      <w:r>
        <w:rPr>
          <w:sz w:val="22"/>
        </w:rPr>
        <w:t>class User(UserMixin,db.Model):</w:t>
      </w:r>
      <w:r>
        <w:rPr>
          <w:spacing w:val="1"/>
          <w:sz w:val="22"/>
        </w:rPr>
        <w:t xml:space="preserve"> </w:t>
      </w:r>
      <w:r>
        <w:rPr>
          <w:sz w:val="22"/>
        </w:rPr>
        <w:t>id=db.Column(db.Integer,primary_key=True)</w:t>
      </w:r>
      <w:r>
        <w:rPr>
          <w:spacing w:val="1"/>
          <w:sz w:val="22"/>
        </w:rPr>
        <w:t xml:space="preserve"> </w:t>
      </w:r>
      <w:r>
        <w:rPr>
          <w:sz w:val="22"/>
        </w:rPr>
        <w:t>username=db.Column(db.String(50))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email=db.Column(db.String(50),unique=True)</w:t>
      </w:r>
      <w:r>
        <w:rPr>
          <w:spacing w:val="-52"/>
          <w:sz w:val="22"/>
        </w:rPr>
        <w:t xml:space="preserve"> </w:t>
      </w:r>
      <w:r>
        <w:rPr>
          <w:sz w:val="22"/>
        </w:rPr>
        <w:t>password=db.Column(db.String(1000))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2"/>
        <w:rPr>
          <w:sz w:val="21"/>
        </w:rPr>
      </w:pPr>
    </w:p>
    <w:p>
      <w:pPr>
        <w:spacing w:before="1" w:line="360" w:lineRule="auto"/>
        <w:ind w:left="324" w:right="4886" w:hanging="224"/>
        <w:jc w:val="left"/>
        <w:rPr>
          <w:sz w:val="22"/>
        </w:rPr>
      </w:pPr>
      <w:r>
        <w:rPr>
          <w:sz w:val="22"/>
        </w:rPr>
        <w:t>class Student(db.Model):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id=db.Column(db.Integer,primary_key=True)</w:t>
      </w:r>
      <w:r>
        <w:rPr>
          <w:spacing w:val="-52"/>
          <w:sz w:val="22"/>
        </w:rPr>
        <w:t xml:space="preserve"> </w:t>
      </w:r>
      <w:r>
        <w:rPr>
          <w:sz w:val="22"/>
        </w:rPr>
        <w:t>rollno=db.Column(db.String(50))</w:t>
      </w:r>
      <w:r>
        <w:rPr>
          <w:spacing w:val="1"/>
          <w:sz w:val="22"/>
        </w:rPr>
        <w:t xml:space="preserve"> </w:t>
      </w:r>
      <w:r>
        <w:rPr>
          <w:sz w:val="22"/>
        </w:rPr>
        <w:t>sname=db.Column(db.String(50))</w:t>
      </w:r>
      <w:r>
        <w:rPr>
          <w:spacing w:val="1"/>
          <w:sz w:val="22"/>
        </w:rPr>
        <w:t xml:space="preserve"> </w:t>
      </w:r>
      <w:r>
        <w:rPr>
          <w:sz w:val="22"/>
        </w:rPr>
        <w:t>sem=db.Column(db.Integer)</w:t>
      </w:r>
      <w:r>
        <w:rPr>
          <w:spacing w:val="1"/>
          <w:sz w:val="22"/>
        </w:rPr>
        <w:t xml:space="preserve"> </w:t>
      </w:r>
      <w:r>
        <w:rPr>
          <w:sz w:val="22"/>
        </w:rPr>
        <w:t>gender=db.Column(db.String(50))</w:t>
      </w:r>
      <w:r>
        <w:rPr>
          <w:spacing w:val="1"/>
          <w:sz w:val="22"/>
        </w:rPr>
        <w:t xml:space="preserve"> </w:t>
      </w:r>
      <w:r>
        <w:rPr>
          <w:sz w:val="22"/>
        </w:rPr>
        <w:t>branch=db.Column(db.String(50))</w:t>
      </w:r>
      <w:r>
        <w:rPr>
          <w:spacing w:val="1"/>
          <w:sz w:val="22"/>
        </w:rPr>
        <w:t xml:space="preserve"> </w:t>
      </w:r>
      <w:r>
        <w:rPr>
          <w:sz w:val="22"/>
        </w:rPr>
        <w:t>email=db.Column(db.String(50))</w:t>
      </w:r>
      <w:r>
        <w:rPr>
          <w:spacing w:val="1"/>
          <w:sz w:val="22"/>
        </w:rPr>
        <w:t xml:space="preserve"> </w:t>
      </w:r>
      <w:r>
        <w:rPr>
          <w:sz w:val="22"/>
        </w:rPr>
        <w:t>number=db.Column(db.String(12))</w:t>
      </w:r>
      <w:r>
        <w:rPr>
          <w:spacing w:val="1"/>
          <w:sz w:val="22"/>
        </w:rPr>
        <w:t xml:space="preserve"> </w:t>
      </w:r>
      <w:r>
        <w:rPr>
          <w:sz w:val="22"/>
        </w:rPr>
        <w:t>address=db.Column(db.String(100))</w:t>
      </w:r>
    </w:p>
    <w:p>
      <w:pPr>
        <w:spacing w:after="0" w:line="360" w:lineRule="auto"/>
        <w:jc w:val="left"/>
        <w:rPr>
          <w:sz w:val="22"/>
        </w:rPr>
        <w:sectPr>
          <w:pgSz w:w="11920" w:h="16840"/>
          <w:pgMar w:top="1240" w:right="300" w:bottom="920" w:left="1240" w:header="698" w:footer="734" w:gutter="0"/>
          <w:cols w:space="720" w:num="1"/>
        </w:sectPr>
      </w:pPr>
    </w:p>
    <w:p>
      <w:pPr>
        <w:spacing w:before="80" w:line="360" w:lineRule="auto"/>
        <w:ind w:left="100" w:right="8945" w:firstLine="0"/>
        <w:jc w:val="left"/>
        <w:rPr>
          <w:sz w:val="22"/>
        </w:rPr>
      </w:pPr>
      <w:r>
        <w:rPr>
          <w:sz w:val="22"/>
        </w:rPr>
        <w:t>@app.route('/')</w:t>
      </w:r>
      <w:r>
        <w:rPr>
          <w:spacing w:val="-52"/>
          <w:sz w:val="22"/>
        </w:rPr>
        <w:t xml:space="preserve"> </w:t>
      </w:r>
      <w:r>
        <w:rPr>
          <w:sz w:val="22"/>
        </w:rPr>
        <w:t>def</w:t>
      </w:r>
      <w:r>
        <w:rPr>
          <w:spacing w:val="1"/>
          <w:sz w:val="22"/>
        </w:rPr>
        <w:t xml:space="preserve"> </w:t>
      </w:r>
      <w:r>
        <w:rPr>
          <w:sz w:val="22"/>
        </w:rPr>
        <w:t>index():</w:t>
      </w:r>
    </w:p>
    <w:p>
      <w:pPr>
        <w:spacing w:before="1"/>
        <w:ind w:left="324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14"/>
          <w:sz w:val="22"/>
        </w:rPr>
        <w:t xml:space="preserve"> </w:t>
      </w:r>
      <w:r>
        <w:rPr>
          <w:sz w:val="22"/>
        </w:rPr>
        <w:t>render_template('index.html')</w:t>
      </w:r>
    </w:p>
    <w:p>
      <w:pPr>
        <w:pStyle w:val="7"/>
      </w:pPr>
    </w:p>
    <w:p>
      <w:pPr>
        <w:pStyle w:val="7"/>
        <w:spacing w:before="9"/>
        <w:rPr>
          <w:sz w:val="19"/>
        </w:rPr>
      </w:pPr>
    </w:p>
    <w:p>
      <w:pPr>
        <w:spacing w:before="0" w:line="360" w:lineRule="auto"/>
        <w:ind w:left="100" w:right="7654" w:firstLine="0"/>
        <w:jc w:val="left"/>
        <w:rPr>
          <w:sz w:val="22"/>
        </w:rPr>
      </w:pPr>
      <w:r>
        <w:rPr>
          <w:spacing w:val="-1"/>
          <w:sz w:val="22"/>
        </w:rPr>
        <w:t>@app.route('/studentdetails')</w:t>
      </w:r>
      <w:r>
        <w:rPr>
          <w:spacing w:val="-52"/>
          <w:sz w:val="22"/>
        </w:rPr>
        <w:t xml:space="preserve"> </w:t>
      </w:r>
      <w:r>
        <w:rPr>
          <w:sz w:val="22"/>
        </w:rPr>
        <w:t>def</w:t>
      </w:r>
      <w:r>
        <w:rPr>
          <w:spacing w:val="1"/>
          <w:sz w:val="22"/>
        </w:rPr>
        <w:t xml:space="preserve"> </w:t>
      </w:r>
      <w:r>
        <w:rPr>
          <w:sz w:val="22"/>
        </w:rPr>
        <w:t>studentdetails():</w:t>
      </w:r>
    </w:p>
    <w:p>
      <w:pPr>
        <w:spacing w:before="1" w:line="360" w:lineRule="auto"/>
        <w:ind w:left="324" w:right="4886" w:firstLine="0"/>
        <w:jc w:val="left"/>
        <w:rPr>
          <w:sz w:val="22"/>
        </w:rPr>
      </w:pPr>
      <w:r>
        <w:rPr>
          <w:sz w:val="22"/>
        </w:rPr>
        <w:t>query=db.engine.execute(f"SELECT</w:t>
      </w:r>
      <w:r>
        <w:rPr>
          <w:spacing w:val="-12"/>
          <w:sz w:val="22"/>
        </w:rPr>
        <w:t xml:space="preserve"> </w:t>
      </w:r>
      <w:r>
        <w:rPr>
          <w:sz w:val="22"/>
        </w:rPr>
        <w:t>*</w:t>
      </w:r>
      <w:r>
        <w:rPr>
          <w:spacing w:val="-8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`student`")</w:t>
      </w:r>
      <w:r>
        <w:rPr>
          <w:spacing w:val="-52"/>
          <w:sz w:val="22"/>
        </w:rPr>
        <w:t xml:space="preserve"> </w:t>
      </w:r>
      <w:r>
        <w:rPr>
          <w:spacing w:val="-1"/>
          <w:sz w:val="22"/>
        </w:rPr>
        <w:t>return</w:t>
      </w:r>
      <w:r>
        <w:rPr>
          <w:spacing w:val="11"/>
          <w:sz w:val="22"/>
        </w:rPr>
        <w:t xml:space="preserve"> </w:t>
      </w:r>
      <w:r>
        <w:rPr>
          <w:spacing w:val="-1"/>
          <w:sz w:val="22"/>
        </w:rPr>
        <w:t>render_template('studentdetails.html',query=query)</w:t>
      </w:r>
    </w:p>
    <w:p>
      <w:pPr>
        <w:pStyle w:val="7"/>
        <w:spacing w:before="2"/>
        <w:rPr>
          <w:sz w:val="33"/>
        </w:rPr>
      </w:pPr>
    </w:p>
    <w:p>
      <w:pPr>
        <w:spacing w:before="0" w:line="360" w:lineRule="auto"/>
        <w:ind w:left="100" w:right="8055" w:firstLine="0"/>
        <w:jc w:val="left"/>
        <w:rPr>
          <w:sz w:val="22"/>
        </w:rPr>
      </w:pPr>
      <w:r>
        <w:rPr>
          <w:spacing w:val="-1"/>
          <w:sz w:val="22"/>
        </w:rPr>
        <w:t>@app.route('/triggers')</w:t>
      </w:r>
      <w:r>
        <w:rPr>
          <w:spacing w:val="-52"/>
          <w:sz w:val="22"/>
        </w:rPr>
        <w:t xml:space="preserve"> </w:t>
      </w:r>
      <w:r>
        <w:rPr>
          <w:sz w:val="22"/>
        </w:rPr>
        <w:t>def</w:t>
      </w:r>
      <w:r>
        <w:rPr>
          <w:spacing w:val="2"/>
          <w:sz w:val="22"/>
        </w:rPr>
        <w:t xml:space="preserve"> </w:t>
      </w:r>
      <w:r>
        <w:rPr>
          <w:sz w:val="22"/>
        </w:rPr>
        <w:t>triggers():</w:t>
      </w:r>
    </w:p>
    <w:p>
      <w:pPr>
        <w:spacing w:before="2" w:line="357" w:lineRule="auto"/>
        <w:ind w:left="324" w:right="4886" w:firstLine="0"/>
        <w:jc w:val="left"/>
        <w:rPr>
          <w:sz w:val="22"/>
        </w:rPr>
      </w:pPr>
      <w:r>
        <w:rPr>
          <w:sz w:val="22"/>
        </w:rPr>
        <w:t>query=db.engine.execute(f"SELECT</w:t>
      </w:r>
      <w:r>
        <w:rPr>
          <w:spacing w:val="-12"/>
          <w:sz w:val="22"/>
        </w:rPr>
        <w:t xml:space="preserve"> </w:t>
      </w:r>
      <w:r>
        <w:rPr>
          <w:sz w:val="22"/>
        </w:rPr>
        <w:t>*</w:t>
      </w:r>
      <w:r>
        <w:rPr>
          <w:spacing w:val="-7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`trig`")</w:t>
      </w:r>
      <w:r>
        <w:rPr>
          <w:spacing w:val="-52"/>
          <w:sz w:val="22"/>
        </w:rPr>
        <w:t xml:space="preserve"> </w:t>
      </w:r>
      <w:r>
        <w:rPr>
          <w:sz w:val="22"/>
        </w:rPr>
        <w:t>return</w:t>
      </w:r>
      <w:r>
        <w:rPr>
          <w:spacing w:val="-8"/>
          <w:sz w:val="22"/>
        </w:rPr>
        <w:t xml:space="preserve"> </w:t>
      </w:r>
      <w:r>
        <w:rPr>
          <w:sz w:val="22"/>
        </w:rPr>
        <w:t>render_template('triggers.html',query=query)</w:t>
      </w:r>
    </w:p>
    <w:p>
      <w:pPr>
        <w:pStyle w:val="7"/>
        <w:spacing w:before="2"/>
        <w:rPr>
          <w:sz w:val="33"/>
        </w:rPr>
      </w:pPr>
    </w:p>
    <w:p>
      <w:pPr>
        <w:spacing w:before="0" w:line="360" w:lineRule="auto"/>
        <w:ind w:left="100" w:right="5581" w:firstLine="0"/>
        <w:jc w:val="left"/>
        <w:rPr>
          <w:sz w:val="22"/>
        </w:rPr>
      </w:pPr>
      <w:r>
        <w:rPr>
          <w:spacing w:val="-1"/>
          <w:sz w:val="22"/>
        </w:rPr>
        <w:t>@app.route('/department',methods=['POST','GET'])</w:t>
      </w:r>
      <w:r>
        <w:rPr>
          <w:spacing w:val="-52"/>
          <w:sz w:val="22"/>
        </w:rPr>
        <w:t xml:space="preserve"> </w:t>
      </w:r>
      <w:r>
        <w:rPr>
          <w:sz w:val="22"/>
        </w:rPr>
        <w:t>def</w:t>
      </w:r>
      <w:r>
        <w:rPr>
          <w:spacing w:val="-2"/>
          <w:sz w:val="22"/>
        </w:rPr>
        <w:t xml:space="preserve"> </w:t>
      </w:r>
      <w:r>
        <w:rPr>
          <w:sz w:val="22"/>
        </w:rPr>
        <w:t>department():</w:t>
      </w:r>
    </w:p>
    <w:p>
      <w:pPr>
        <w:spacing w:before="1" w:line="360" w:lineRule="auto"/>
        <w:ind w:left="544" w:right="4960" w:hanging="220"/>
        <w:jc w:val="left"/>
        <w:rPr>
          <w:sz w:val="22"/>
        </w:rPr>
      </w:pPr>
      <w:r>
        <w:rPr>
          <w:sz w:val="22"/>
        </w:rPr>
        <w:t>if request.method=="POST":</w:t>
      </w:r>
      <w:r>
        <w:rPr>
          <w:spacing w:val="1"/>
          <w:sz w:val="22"/>
        </w:rPr>
        <w:t xml:space="preserve"> </w:t>
      </w:r>
      <w:r>
        <w:rPr>
          <w:sz w:val="22"/>
        </w:rPr>
        <w:t>dept=request.form.get('dept')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query=Department.query.filter_by(branch=dept).first()</w:t>
      </w:r>
      <w:r>
        <w:rPr>
          <w:spacing w:val="-52"/>
          <w:sz w:val="22"/>
        </w:rPr>
        <w:t xml:space="preserve"> </w:t>
      </w: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query:</w:t>
      </w:r>
    </w:p>
    <w:p>
      <w:pPr>
        <w:spacing w:before="0" w:line="360" w:lineRule="auto"/>
        <w:ind w:left="764" w:right="5581" w:hanging="4"/>
        <w:jc w:val="left"/>
        <w:rPr>
          <w:sz w:val="22"/>
        </w:rPr>
      </w:pPr>
      <w:r>
        <w:rPr>
          <w:sz w:val="22"/>
        </w:rPr>
        <w:t>flash("Department Already Exist","warning")</w:t>
      </w:r>
      <w:r>
        <w:rPr>
          <w:spacing w:val="-52"/>
          <w:sz w:val="22"/>
        </w:rPr>
        <w:t xml:space="preserve"> </w:t>
      </w:r>
      <w:r>
        <w:rPr>
          <w:sz w:val="22"/>
        </w:rPr>
        <w:t>return</w:t>
      </w:r>
      <w:r>
        <w:rPr>
          <w:spacing w:val="-3"/>
          <w:sz w:val="22"/>
        </w:rPr>
        <w:t xml:space="preserve"> </w:t>
      </w:r>
      <w:r>
        <w:rPr>
          <w:sz w:val="22"/>
        </w:rPr>
        <w:t>redirect('/department')</w:t>
      </w:r>
    </w:p>
    <w:p>
      <w:pPr>
        <w:spacing w:before="0" w:line="360" w:lineRule="auto"/>
        <w:ind w:left="540" w:right="6530" w:firstLine="4"/>
        <w:jc w:val="left"/>
        <w:rPr>
          <w:sz w:val="22"/>
        </w:rPr>
      </w:pPr>
      <w:r>
        <w:rPr>
          <w:sz w:val="22"/>
        </w:rPr>
        <w:t>dep=Department(branch=dept)</w:t>
      </w:r>
      <w:r>
        <w:rPr>
          <w:spacing w:val="1"/>
          <w:sz w:val="22"/>
        </w:rPr>
        <w:t xml:space="preserve"> </w:t>
      </w:r>
      <w:r>
        <w:rPr>
          <w:sz w:val="22"/>
        </w:rPr>
        <w:t>db.session.add(dep)</w:t>
      </w:r>
      <w:r>
        <w:rPr>
          <w:spacing w:val="1"/>
          <w:sz w:val="22"/>
        </w:rPr>
        <w:t xml:space="preserve"> </w:t>
      </w:r>
      <w:r>
        <w:rPr>
          <w:sz w:val="22"/>
        </w:rPr>
        <w:t>db.session.commit()</w:t>
      </w:r>
      <w:r>
        <w:rPr>
          <w:spacing w:val="1"/>
          <w:sz w:val="22"/>
        </w:rPr>
        <w:t xml:space="preserve"> </w:t>
      </w:r>
      <w:r>
        <w:rPr>
          <w:sz w:val="22"/>
        </w:rPr>
        <w:t>flash("Department</w:t>
      </w:r>
      <w:r>
        <w:rPr>
          <w:spacing w:val="-14"/>
          <w:sz w:val="22"/>
        </w:rPr>
        <w:t xml:space="preserve"> </w:t>
      </w:r>
      <w:r>
        <w:rPr>
          <w:sz w:val="22"/>
        </w:rPr>
        <w:t>Addes","success")</w:t>
      </w:r>
    </w:p>
    <w:p>
      <w:pPr>
        <w:spacing w:before="3"/>
        <w:ind w:left="324" w:right="0" w:firstLine="0"/>
        <w:jc w:val="left"/>
        <w:rPr>
          <w:sz w:val="22"/>
        </w:rPr>
      </w:pPr>
      <w:r>
        <w:rPr>
          <w:spacing w:val="-1"/>
          <w:sz w:val="22"/>
        </w:rPr>
        <w:t>return</w:t>
      </w:r>
      <w:r>
        <w:rPr>
          <w:spacing w:val="-13"/>
          <w:sz w:val="22"/>
        </w:rPr>
        <w:t xml:space="preserve"> </w:t>
      </w:r>
      <w:r>
        <w:rPr>
          <w:sz w:val="22"/>
        </w:rPr>
        <w:t>render_template('department.html')</w:t>
      </w:r>
    </w:p>
    <w:p>
      <w:pPr>
        <w:pStyle w:val="7"/>
      </w:pPr>
    </w:p>
    <w:p>
      <w:pPr>
        <w:pStyle w:val="7"/>
        <w:spacing w:before="8"/>
        <w:rPr>
          <w:sz w:val="19"/>
        </w:rPr>
      </w:pPr>
    </w:p>
    <w:p>
      <w:pPr>
        <w:spacing w:before="0" w:line="360" w:lineRule="auto"/>
        <w:ind w:left="100" w:right="5309" w:firstLine="0"/>
        <w:jc w:val="left"/>
        <w:rPr>
          <w:sz w:val="22"/>
        </w:rPr>
      </w:pPr>
      <w:r>
        <w:rPr>
          <w:spacing w:val="-1"/>
          <w:sz w:val="22"/>
        </w:rPr>
        <w:t>@app.route('/addattendance',methods=['POST','GET'])</w:t>
      </w:r>
      <w:r>
        <w:rPr>
          <w:sz w:val="22"/>
        </w:rPr>
        <w:t xml:space="preserve"> def</w:t>
      </w:r>
      <w:r>
        <w:rPr>
          <w:spacing w:val="2"/>
          <w:sz w:val="22"/>
        </w:rPr>
        <w:t xml:space="preserve"> </w:t>
      </w:r>
      <w:r>
        <w:rPr>
          <w:sz w:val="22"/>
        </w:rPr>
        <w:t>addattendance():</w:t>
      </w:r>
    </w:p>
    <w:p>
      <w:pPr>
        <w:spacing w:before="2" w:line="360" w:lineRule="auto"/>
        <w:ind w:left="324" w:right="4886" w:firstLine="0"/>
        <w:jc w:val="left"/>
        <w:rPr>
          <w:sz w:val="22"/>
        </w:rPr>
      </w:pPr>
      <w:r>
        <w:rPr>
          <w:sz w:val="22"/>
        </w:rPr>
        <w:t>query=db.engine.execute(f"SELECT</w:t>
      </w:r>
      <w:r>
        <w:rPr>
          <w:spacing w:val="-12"/>
          <w:sz w:val="22"/>
        </w:rPr>
        <w:t xml:space="preserve"> </w:t>
      </w:r>
      <w:r>
        <w:rPr>
          <w:sz w:val="22"/>
        </w:rPr>
        <w:t>*</w:t>
      </w:r>
      <w:r>
        <w:rPr>
          <w:spacing w:val="-7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`student`")</w:t>
      </w:r>
      <w:r>
        <w:rPr>
          <w:spacing w:val="-52"/>
          <w:sz w:val="22"/>
        </w:rPr>
        <w:t xml:space="preserve"> </w:t>
      </w: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request.method=="POST":</w:t>
      </w:r>
    </w:p>
    <w:p>
      <w:pPr>
        <w:spacing w:before="1" w:line="360" w:lineRule="auto"/>
        <w:ind w:left="544" w:right="5309" w:firstLine="0"/>
        <w:jc w:val="left"/>
        <w:rPr>
          <w:sz w:val="22"/>
        </w:rPr>
      </w:pPr>
      <w:r>
        <w:rPr>
          <w:sz w:val="22"/>
        </w:rPr>
        <w:t>rollno=request.form.get('rollno')</w:t>
      </w:r>
      <w:r>
        <w:rPr>
          <w:spacing w:val="1"/>
          <w:sz w:val="22"/>
        </w:rPr>
        <w:t xml:space="preserve"> </w:t>
      </w:r>
      <w:r>
        <w:rPr>
          <w:sz w:val="22"/>
        </w:rPr>
        <w:t>attend=request.form.get('attend')</w:t>
      </w:r>
      <w:r>
        <w:rPr>
          <w:spacing w:val="1"/>
          <w:sz w:val="22"/>
        </w:rPr>
        <w:t xml:space="preserve"> </w:t>
      </w:r>
      <w:r>
        <w:rPr>
          <w:sz w:val="22"/>
        </w:rPr>
        <w:t>print(attend,rollno)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atte=Attendence(rollno=rollno,attendance=attend)</w:t>
      </w:r>
      <w:r>
        <w:rPr>
          <w:spacing w:val="-52"/>
          <w:sz w:val="22"/>
        </w:rPr>
        <w:t xml:space="preserve"> </w:t>
      </w:r>
      <w:r>
        <w:rPr>
          <w:sz w:val="22"/>
        </w:rPr>
        <w:t>db.session.add(atte)</w:t>
      </w:r>
    </w:p>
    <w:p>
      <w:pPr>
        <w:spacing w:before="0" w:line="252" w:lineRule="exact"/>
        <w:ind w:left="544" w:right="0" w:firstLine="0"/>
        <w:jc w:val="left"/>
        <w:rPr>
          <w:sz w:val="22"/>
        </w:rPr>
      </w:pPr>
      <w:r>
        <w:rPr>
          <w:sz w:val="22"/>
        </w:rPr>
        <w:t>db.session.commit()</w:t>
      </w:r>
    </w:p>
    <w:p>
      <w:pPr>
        <w:spacing w:after="0" w:line="252" w:lineRule="exact"/>
        <w:jc w:val="left"/>
        <w:rPr>
          <w:sz w:val="22"/>
        </w:rPr>
        <w:sectPr>
          <w:pgSz w:w="11920" w:h="16840"/>
          <w:pgMar w:top="1240" w:right="300" w:bottom="920" w:left="1240" w:header="698" w:footer="734" w:gutter="0"/>
          <w:cols w:space="720" w:num="1"/>
        </w:sectPr>
      </w:pPr>
    </w:p>
    <w:p>
      <w:pPr>
        <w:spacing w:before="80"/>
        <w:ind w:left="540" w:right="0" w:firstLine="0"/>
        <w:jc w:val="left"/>
        <w:rPr>
          <w:sz w:val="22"/>
        </w:rPr>
      </w:pPr>
      <w:r>
        <w:rPr>
          <w:sz w:val="22"/>
        </w:rPr>
        <w:t>flash("Attendance</w:t>
      </w:r>
      <w:r>
        <w:rPr>
          <w:spacing w:val="-10"/>
          <w:sz w:val="22"/>
        </w:rPr>
        <w:t xml:space="preserve"> </w:t>
      </w:r>
      <w:r>
        <w:rPr>
          <w:sz w:val="22"/>
        </w:rPr>
        <w:t>added","warning")</w:t>
      </w:r>
    </w:p>
    <w:p>
      <w:pPr>
        <w:spacing w:before="127"/>
        <w:ind w:left="324" w:right="0" w:firstLine="0"/>
        <w:jc w:val="left"/>
        <w:rPr>
          <w:sz w:val="22"/>
        </w:rPr>
      </w:pPr>
      <w:r>
        <w:rPr>
          <w:spacing w:val="-1"/>
          <w:sz w:val="22"/>
        </w:rPr>
        <w:t>return</w:t>
      </w:r>
      <w:r>
        <w:rPr>
          <w:spacing w:val="5"/>
          <w:sz w:val="22"/>
        </w:rPr>
        <w:t xml:space="preserve"> </w:t>
      </w:r>
      <w:r>
        <w:rPr>
          <w:spacing w:val="-1"/>
          <w:sz w:val="22"/>
        </w:rPr>
        <w:t>render_template('attendance.html',query=query)</w:t>
      </w:r>
    </w:p>
    <w:p>
      <w:pPr>
        <w:pStyle w:val="7"/>
      </w:pPr>
    </w:p>
    <w:p>
      <w:pPr>
        <w:pStyle w:val="7"/>
        <w:spacing w:before="1"/>
        <w:rPr>
          <w:sz w:val="20"/>
        </w:rPr>
      </w:pPr>
    </w:p>
    <w:p>
      <w:pPr>
        <w:spacing w:before="0" w:line="357" w:lineRule="auto"/>
        <w:ind w:left="100" w:right="6094" w:firstLine="0"/>
        <w:jc w:val="left"/>
        <w:rPr>
          <w:sz w:val="22"/>
        </w:rPr>
      </w:pPr>
      <w:r>
        <w:rPr>
          <w:spacing w:val="-1"/>
          <w:sz w:val="22"/>
        </w:rPr>
        <w:t>@app.route('/search',methods=['POST','GET'])</w:t>
      </w:r>
      <w:r>
        <w:rPr>
          <w:spacing w:val="-52"/>
          <w:sz w:val="22"/>
        </w:rPr>
        <w:t xml:space="preserve"> </w:t>
      </w:r>
      <w:r>
        <w:rPr>
          <w:sz w:val="22"/>
        </w:rPr>
        <w:t>def</w:t>
      </w:r>
      <w:r>
        <w:rPr>
          <w:spacing w:val="2"/>
          <w:sz w:val="22"/>
        </w:rPr>
        <w:t xml:space="preserve"> </w:t>
      </w:r>
      <w:r>
        <w:rPr>
          <w:sz w:val="22"/>
        </w:rPr>
        <w:t>search():</w:t>
      </w:r>
    </w:p>
    <w:p>
      <w:pPr>
        <w:spacing w:before="3" w:line="360" w:lineRule="auto"/>
        <w:ind w:left="544" w:right="4886" w:hanging="220"/>
        <w:jc w:val="left"/>
        <w:rPr>
          <w:sz w:val="22"/>
        </w:rPr>
      </w:pPr>
      <w:r>
        <w:rPr>
          <w:sz w:val="22"/>
        </w:rPr>
        <w:t>if request.method=="POST":</w:t>
      </w:r>
      <w:r>
        <w:rPr>
          <w:spacing w:val="1"/>
          <w:sz w:val="22"/>
        </w:rPr>
        <w:t xml:space="preserve"> </w:t>
      </w:r>
      <w:r>
        <w:rPr>
          <w:sz w:val="22"/>
        </w:rPr>
        <w:t>rollno=request.form.get('roll')</w:t>
      </w:r>
      <w:r>
        <w:rPr>
          <w:spacing w:val="1"/>
          <w:sz w:val="22"/>
        </w:rPr>
        <w:t xml:space="preserve"> </w:t>
      </w:r>
      <w:r>
        <w:rPr>
          <w:sz w:val="22"/>
        </w:rPr>
        <w:t>bio=Student.query.filter_by(rollno=rollno).first()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attend=Attendence.query.filter_by(rollno=rollno).first()</w:t>
      </w:r>
    </w:p>
    <w:p>
      <w:pPr>
        <w:spacing w:before="2" w:line="722" w:lineRule="auto"/>
        <w:ind w:left="324" w:right="4129" w:firstLine="220"/>
        <w:jc w:val="left"/>
        <w:rPr>
          <w:sz w:val="22"/>
        </w:rPr>
      </w:pPr>
      <w:r>
        <w:rPr>
          <w:spacing w:val="-1"/>
          <w:sz w:val="22"/>
        </w:rPr>
        <w:t>return</w:t>
      </w:r>
      <w:r>
        <w:rPr>
          <w:spacing w:val="8"/>
          <w:sz w:val="22"/>
        </w:rPr>
        <w:t xml:space="preserve"> </w:t>
      </w:r>
      <w:r>
        <w:rPr>
          <w:spacing w:val="-1"/>
          <w:sz w:val="22"/>
        </w:rPr>
        <w:t>render_template('search.html',bio=bio,attend=attend)</w:t>
      </w:r>
      <w:r>
        <w:rPr>
          <w:spacing w:val="-52"/>
          <w:sz w:val="22"/>
        </w:rPr>
        <w:t xml:space="preserve"> </w:t>
      </w:r>
      <w:r>
        <w:rPr>
          <w:sz w:val="22"/>
        </w:rPr>
        <w:t>return</w:t>
      </w:r>
      <w:r>
        <w:rPr>
          <w:spacing w:val="-3"/>
          <w:sz w:val="22"/>
        </w:rPr>
        <w:t xml:space="preserve"> </w:t>
      </w:r>
      <w:r>
        <w:rPr>
          <w:sz w:val="22"/>
        </w:rPr>
        <w:t>render_template('search.html')</w:t>
      </w:r>
    </w:p>
    <w:p>
      <w:pPr>
        <w:spacing w:before="0" w:line="360" w:lineRule="auto"/>
        <w:ind w:left="100" w:right="4886" w:firstLine="0"/>
        <w:jc w:val="left"/>
        <w:rPr>
          <w:sz w:val="22"/>
        </w:rPr>
      </w:pPr>
      <w:r>
        <w:rPr>
          <w:spacing w:val="-1"/>
          <w:sz w:val="22"/>
        </w:rPr>
        <w:t>@app.route("/delete/&lt;string:id&gt;",methods=['POST','GET'])</w:t>
      </w:r>
      <w:r>
        <w:rPr>
          <w:sz w:val="22"/>
        </w:rPr>
        <w:t xml:space="preserve"> @login_required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def</w:t>
      </w:r>
      <w:r>
        <w:rPr>
          <w:spacing w:val="-6"/>
          <w:sz w:val="22"/>
        </w:rPr>
        <w:t xml:space="preserve"> </w:t>
      </w:r>
      <w:r>
        <w:rPr>
          <w:sz w:val="22"/>
        </w:rPr>
        <w:t>delete(id):</w:t>
      </w:r>
    </w:p>
    <w:p>
      <w:pPr>
        <w:spacing w:before="122" w:line="360" w:lineRule="auto"/>
        <w:ind w:left="320" w:right="3103" w:firstLine="4"/>
        <w:jc w:val="left"/>
        <w:rPr>
          <w:sz w:val="22"/>
        </w:rPr>
      </w:pPr>
      <w:r>
        <w:rPr>
          <w:sz w:val="22"/>
        </w:rPr>
        <w:t>db.engine.execute(f"DELETE</w:t>
      </w:r>
      <w:r>
        <w:rPr>
          <w:spacing w:val="-9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`student`</w:t>
      </w:r>
      <w:r>
        <w:rPr>
          <w:spacing w:val="-11"/>
          <w:sz w:val="22"/>
        </w:rPr>
        <w:t xml:space="preserve"> </w:t>
      </w:r>
      <w:r>
        <w:rPr>
          <w:sz w:val="22"/>
        </w:rPr>
        <w:t>WHERE</w:t>
      </w:r>
      <w:r>
        <w:rPr>
          <w:spacing w:val="-8"/>
          <w:sz w:val="22"/>
        </w:rPr>
        <w:t xml:space="preserve"> </w:t>
      </w:r>
      <w:r>
        <w:rPr>
          <w:sz w:val="22"/>
        </w:rPr>
        <w:t>`student`.`id`={id}")</w:t>
      </w:r>
      <w:r>
        <w:rPr>
          <w:spacing w:val="-52"/>
          <w:sz w:val="22"/>
        </w:rPr>
        <w:t xml:space="preserve"> </w:t>
      </w:r>
      <w:r>
        <w:rPr>
          <w:sz w:val="22"/>
        </w:rPr>
        <w:t>flash("Slot</w:t>
      </w:r>
      <w:r>
        <w:rPr>
          <w:spacing w:val="-2"/>
          <w:sz w:val="22"/>
        </w:rPr>
        <w:t xml:space="preserve"> </w:t>
      </w:r>
      <w:r>
        <w:rPr>
          <w:sz w:val="22"/>
        </w:rPr>
        <w:t>Deleted</w:t>
      </w:r>
      <w:r>
        <w:rPr>
          <w:spacing w:val="2"/>
          <w:sz w:val="22"/>
        </w:rPr>
        <w:t xml:space="preserve"> </w:t>
      </w:r>
      <w:r>
        <w:rPr>
          <w:sz w:val="22"/>
        </w:rPr>
        <w:t>Successful","danger")</w:t>
      </w:r>
    </w:p>
    <w:p>
      <w:pPr>
        <w:spacing w:before="1"/>
        <w:ind w:left="324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12"/>
          <w:sz w:val="22"/>
        </w:rPr>
        <w:t xml:space="preserve"> </w:t>
      </w:r>
      <w:r>
        <w:rPr>
          <w:sz w:val="22"/>
        </w:rPr>
        <w:t>redirect('/studentdetails')</w:t>
      </w:r>
    </w:p>
    <w:p>
      <w:pPr>
        <w:pStyle w:val="7"/>
      </w:pPr>
    </w:p>
    <w:p>
      <w:pPr>
        <w:pStyle w:val="7"/>
      </w:pPr>
    </w:p>
    <w:p>
      <w:pPr>
        <w:pStyle w:val="7"/>
        <w:spacing w:before="9"/>
        <w:rPr>
          <w:sz w:val="28"/>
        </w:rPr>
      </w:pPr>
    </w:p>
    <w:p>
      <w:pPr>
        <w:spacing w:before="0" w:line="360" w:lineRule="auto"/>
        <w:ind w:left="100" w:right="4886" w:firstLine="0"/>
        <w:jc w:val="left"/>
        <w:rPr>
          <w:sz w:val="22"/>
        </w:rPr>
      </w:pPr>
      <w:r>
        <w:rPr>
          <w:spacing w:val="-1"/>
          <w:sz w:val="22"/>
        </w:rPr>
        <w:t>@app.route("/edit/&lt;string:id&gt;",methods=['POST','GET'])</w:t>
      </w:r>
      <w:r>
        <w:rPr>
          <w:sz w:val="22"/>
        </w:rPr>
        <w:t xml:space="preserve"> @login_required</w:t>
      </w:r>
    </w:p>
    <w:p>
      <w:pPr>
        <w:spacing w:before="2"/>
        <w:ind w:left="100" w:right="0" w:firstLine="0"/>
        <w:jc w:val="left"/>
        <w:rPr>
          <w:sz w:val="22"/>
        </w:rPr>
      </w:pPr>
      <w:r>
        <w:rPr>
          <w:sz w:val="22"/>
        </w:rPr>
        <w:t>def</w:t>
      </w:r>
      <w:r>
        <w:rPr>
          <w:spacing w:val="-2"/>
          <w:sz w:val="22"/>
        </w:rPr>
        <w:t xml:space="preserve"> </w:t>
      </w:r>
      <w:r>
        <w:rPr>
          <w:sz w:val="22"/>
        </w:rPr>
        <w:t>edit(id):</w:t>
      </w:r>
    </w:p>
    <w:p>
      <w:pPr>
        <w:spacing w:before="127" w:line="360" w:lineRule="auto"/>
        <w:ind w:left="324" w:right="1061" w:firstLine="0"/>
        <w:jc w:val="left"/>
        <w:rPr>
          <w:sz w:val="22"/>
        </w:rPr>
      </w:pPr>
      <w:r>
        <w:rPr>
          <w:sz w:val="22"/>
        </w:rPr>
        <w:t>dept=db.engine.execute("SELECT</w:t>
      </w:r>
      <w:r>
        <w:rPr>
          <w:spacing w:val="-12"/>
          <w:sz w:val="22"/>
        </w:rPr>
        <w:t xml:space="preserve"> </w:t>
      </w:r>
      <w:r>
        <w:rPr>
          <w:sz w:val="22"/>
        </w:rPr>
        <w:t>*</w:t>
      </w:r>
      <w:r>
        <w:rPr>
          <w:spacing w:val="-9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`department`")</w:t>
      </w:r>
      <w:r>
        <w:rPr>
          <w:spacing w:val="-52"/>
          <w:sz w:val="22"/>
        </w:rPr>
        <w:t xml:space="preserve"> </w:t>
      </w:r>
      <w:r>
        <w:rPr>
          <w:sz w:val="22"/>
        </w:rPr>
        <w:t>posts=Student.query.filter_by(id=id).first()</w:t>
      </w:r>
    </w:p>
    <w:p>
      <w:pPr>
        <w:spacing w:before="1" w:line="360" w:lineRule="auto"/>
        <w:ind w:left="544" w:right="4886" w:hanging="220"/>
        <w:jc w:val="left"/>
        <w:rPr>
          <w:sz w:val="22"/>
        </w:rPr>
      </w:pPr>
      <w:r>
        <w:rPr>
          <w:sz w:val="22"/>
        </w:rPr>
        <w:t>if request.method=="POST":</w:t>
      </w:r>
      <w:r>
        <w:rPr>
          <w:spacing w:val="1"/>
          <w:sz w:val="22"/>
        </w:rPr>
        <w:t xml:space="preserve"> </w:t>
      </w:r>
      <w:r>
        <w:rPr>
          <w:sz w:val="22"/>
        </w:rPr>
        <w:t>rollno=request.form.get('rollno')</w:t>
      </w:r>
      <w:r>
        <w:rPr>
          <w:spacing w:val="1"/>
          <w:sz w:val="22"/>
        </w:rPr>
        <w:t xml:space="preserve"> </w:t>
      </w:r>
      <w:r>
        <w:rPr>
          <w:sz w:val="22"/>
        </w:rPr>
        <w:t>sname=request.form.get('sname')</w:t>
      </w:r>
      <w:r>
        <w:rPr>
          <w:spacing w:val="1"/>
          <w:sz w:val="22"/>
        </w:rPr>
        <w:t xml:space="preserve"> </w:t>
      </w:r>
      <w:r>
        <w:rPr>
          <w:sz w:val="22"/>
        </w:rPr>
        <w:t>sem=request.form.get('sem')</w:t>
      </w:r>
      <w:r>
        <w:rPr>
          <w:spacing w:val="1"/>
          <w:sz w:val="22"/>
        </w:rPr>
        <w:t xml:space="preserve"> </w:t>
      </w:r>
      <w:r>
        <w:rPr>
          <w:sz w:val="22"/>
        </w:rPr>
        <w:t>gender=request.form.get('gender')</w:t>
      </w:r>
      <w:r>
        <w:rPr>
          <w:spacing w:val="1"/>
          <w:sz w:val="22"/>
        </w:rPr>
        <w:t xml:space="preserve"> </w:t>
      </w:r>
      <w:r>
        <w:rPr>
          <w:sz w:val="22"/>
        </w:rPr>
        <w:t>branch=request.form.get('branch')</w:t>
      </w:r>
      <w:r>
        <w:rPr>
          <w:spacing w:val="1"/>
          <w:sz w:val="22"/>
        </w:rPr>
        <w:t xml:space="preserve"> </w:t>
      </w:r>
      <w:r>
        <w:rPr>
          <w:sz w:val="22"/>
        </w:rPr>
        <w:t>email=request.form.get('email')</w:t>
      </w:r>
      <w:r>
        <w:rPr>
          <w:spacing w:val="1"/>
          <w:sz w:val="22"/>
        </w:rPr>
        <w:t xml:space="preserve"> </w:t>
      </w:r>
      <w:r>
        <w:rPr>
          <w:sz w:val="22"/>
        </w:rPr>
        <w:t>num=request.form.get('num')</w:t>
      </w:r>
      <w:r>
        <w:rPr>
          <w:spacing w:val="1"/>
          <w:sz w:val="22"/>
        </w:rPr>
        <w:t xml:space="preserve"> </w:t>
      </w:r>
      <w:r>
        <w:rPr>
          <w:sz w:val="22"/>
        </w:rPr>
        <w:t>address=request.form.get('address')</w:t>
      </w:r>
      <w:r>
        <w:rPr>
          <w:spacing w:val="1"/>
          <w:sz w:val="22"/>
        </w:rPr>
        <w:t xml:space="preserve"> </w:t>
      </w:r>
      <w:r>
        <w:rPr>
          <w:sz w:val="22"/>
        </w:rPr>
        <w:t>query=db.engine.execute(f"UPDATE</w:t>
      </w:r>
      <w:r>
        <w:rPr>
          <w:spacing w:val="-11"/>
          <w:sz w:val="22"/>
        </w:rPr>
        <w:t xml:space="preserve"> </w:t>
      </w:r>
      <w:r>
        <w:rPr>
          <w:sz w:val="22"/>
        </w:rPr>
        <w:t>`student`</w:t>
      </w:r>
      <w:r>
        <w:rPr>
          <w:spacing w:val="-13"/>
          <w:sz w:val="22"/>
        </w:rPr>
        <w:t xml:space="preserve"> </w:t>
      </w:r>
      <w:r>
        <w:rPr>
          <w:sz w:val="22"/>
        </w:rPr>
        <w:t>SET</w:t>
      </w:r>
    </w:p>
    <w:p>
      <w:pPr>
        <w:spacing w:before="0" w:line="360" w:lineRule="auto"/>
        <w:ind w:left="100" w:right="0" w:firstLine="0"/>
        <w:jc w:val="left"/>
        <w:rPr>
          <w:sz w:val="22"/>
        </w:rPr>
      </w:pPr>
      <w:r>
        <w:rPr>
          <w:spacing w:val="-1"/>
          <w:sz w:val="22"/>
        </w:rPr>
        <w:t>`rollno`='{rollno}',`sname`='{sname}',`sem`='{sem}',`gender`='{gender}',`branch`='{branch}',`email`='{em</w:t>
      </w:r>
      <w:r>
        <w:rPr>
          <w:sz w:val="22"/>
        </w:rPr>
        <w:t xml:space="preserve"> ail}',`number`='{num}',`address`='{address}'")</w:t>
      </w:r>
    </w:p>
    <w:p>
      <w:pPr>
        <w:spacing w:after="0" w:line="360" w:lineRule="auto"/>
        <w:jc w:val="left"/>
        <w:rPr>
          <w:sz w:val="22"/>
        </w:rPr>
        <w:sectPr>
          <w:pgSz w:w="11920" w:h="16840"/>
          <w:pgMar w:top="1240" w:right="300" w:bottom="920" w:left="1240" w:header="698" w:footer="734" w:gutter="0"/>
          <w:cols w:space="720" w:num="1"/>
        </w:sectPr>
      </w:pPr>
    </w:p>
    <w:p>
      <w:pPr>
        <w:spacing w:before="80" w:line="360" w:lineRule="auto"/>
        <w:ind w:left="544" w:right="6839" w:hanging="4"/>
        <w:jc w:val="left"/>
        <w:rPr>
          <w:sz w:val="22"/>
        </w:rPr>
      </w:pPr>
      <w:r>
        <w:rPr>
          <w:sz w:val="22"/>
        </w:rPr>
        <w:t>flash("Slot is Updates","success")</w:t>
      </w:r>
      <w:r>
        <w:rPr>
          <w:spacing w:val="-52"/>
          <w:sz w:val="22"/>
        </w:rPr>
        <w:t xml:space="preserve"> </w:t>
      </w:r>
      <w:r>
        <w:rPr>
          <w:sz w:val="22"/>
        </w:rPr>
        <w:t>return</w:t>
      </w:r>
      <w:r>
        <w:rPr>
          <w:spacing w:val="-7"/>
          <w:sz w:val="22"/>
        </w:rPr>
        <w:t xml:space="preserve"> </w:t>
      </w:r>
      <w:r>
        <w:rPr>
          <w:sz w:val="22"/>
        </w:rPr>
        <w:t>redirect('/studentdetails')</w:t>
      </w:r>
    </w:p>
    <w:p>
      <w:pPr>
        <w:pStyle w:val="7"/>
        <w:spacing w:before="2"/>
        <w:rPr>
          <w:sz w:val="33"/>
        </w:rPr>
      </w:pPr>
    </w:p>
    <w:p>
      <w:pPr>
        <w:spacing w:before="0"/>
        <w:ind w:left="324" w:right="0" w:firstLine="0"/>
        <w:jc w:val="left"/>
        <w:rPr>
          <w:sz w:val="22"/>
        </w:rPr>
      </w:pPr>
      <w:r>
        <w:rPr>
          <w:spacing w:val="-1"/>
          <w:sz w:val="22"/>
        </w:rPr>
        <w:t>return</w:t>
      </w:r>
      <w:r>
        <w:rPr>
          <w:spacing w:val="3"/>
          <w:sz w:val="22"/>
        </w:rPr>
        <w:t xml:space="preserve"> </w:t>
      </w:r>
      <w:r>
        <w:rPr>
          <w:spacing w:val="-1"/>
          <w:sz w:val="22"/>
        </w:rPr>
        <w:t>render_template('edit.html',posts=posts,dept=dept)</w:t>
      </w:r>
    </w:p>
    <w:p>
      <w:pPr>
        <w:pStyle w:val="7"/>
      </w:pPr>
    </w:p>
    <w:p>
      <w:pPr>
        <w:pStyle w:val="7"/>
      </w:pPr>
    </w:p>
    <w:p>
      <w:pPr>
        <w:pStyle w:val="7"/>
        <w:spacing w:before="9"/>
        <w:rPr>
          <w:sz w:val="28"/>
        </w:rPr>
      </w:pPr>
    </w:p>
    <w:p>
      <w:pPr>
        <w:spacing w:before="0" w:line="360" w:lineRule="auto"/>
        <w:ind w:left="100" w:right="6094" w:firstLine="0"/>
        <w:jc w:val="left"/>
        <w:rPr>
          <w:sz w:val="22"/>
        </w:rPr>
      </w:pPr>
      <w:r>
        <w:rPr>
          <w:spacing w:val="-1"/>
          <w:sz w:val="22"/>
        </w:rPr>
        <w:t>@app.route('/signup',methods=['POST','GET'])</w:t>
      </w:r>
      <w:r>
        <w:rPr>
          <w:spacing w:val="-52"/>
          <w:sz w:val="22"/>
        </w:rPr>
        <w:t xml:space="preserve"> </w:t>
      </w:r>
      <w:r>
        <w:rPr>
          <w:sz w:val="22"/>
        </w:rPr>
        <w:t>def</w:t>
      </w:r>
      <w:r>
        <w:rPr>
          <w:spacing w:val="2"/>
          <w:sz w:val="22"/>
        </w:rPr>
        <w:t xml:space="preserve"> </w:t>
      </w:r>
      <w:r>
        <w:rPr>
          <w:sz w:val="22"/>
        </w:rPr>
        <w:t>signup():</w:t>
      </w:r>
    </w:p>
    <w:p>
      <w:pPr>
        <w:spacing w:before="2" w:line="360" w:lineRule="auto"/>
        <w:ind w:left="544" w:right="5689" w:hanging="220"/>
        <w:jc w:val="left"/>
        <w:rPr>
          <w:sz w:val="22"/>
        </w:rPr>
      </w:pPr>
      <w:r>
        <w:rPr>
          <w:sz w:val="22"/>
        </w:rPr>
        <w:t>if request.method == "POST":</w:t>
      </w:r>
      <w:r>
        <w:rPr>
          <w:spacing w:val="1"/>
          <w:sz w:val="22"/>
        </w:rPr>
        <w:t xml:space="preserve"> </w:t>
      </w:r>
      <w:r>
        <w:rPr>
          <w:sz w:val="22"/>
        </w:rPr>
        <w:t>username=request.form.get('username')</w:t>
      </w:r>
      <w:r>
        <w:rPr>
          <w:spacing w:val="1"/>
          <w:sz w:val="22"/>
        </w:rPr>
        <w:t xml:space="preserve"> </w:t>
      </w:r>
      <w:r>
        <w:rPr>
          <w:sz w:val="22"/>
        </w:rPr>
        <w:t>email=request.form.get('email')</w:t>
      </w:r>
      <w:r>
        <w:rPr>
          <w:spacing w:val="1"/>
          <w:sz w:val="22"/>
        </w:rPr>
        <w:t xml:space="preserve"> </w:t>
      </w:r>
      <w:r>
        <w:rPr>
          <w:sz w:val="22"/>
        </w:rPr>
        <w:t>password=request.form.get('password')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user=User.query.filter_by(email=email).first()</w:t>
      </w:r>
      <w:r>
        <w:rPr>
          <w:spacing w:val="-52"/>
          <w:sz w:val="22"/>
        </w:rPr>
        <w:t xml:space="preserve"> </w:t>
      </w: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user:</w:t>
      </w:r>
    </w:p>
    <w:p>
      <w:pPr>
        <w:spacing w:before="0" w:line="360" w:lineRule="auto"/>
        <w:ind w:left="764" w:right="6094" w:hanging="4"/>
        <w:jc w:val="left"/>
        <w:rPr>
          <w:sz w:val="22"/>
        </w:rPr>
      </w:pPr>
      <w:r>
        <w:rPr>
          <w:sz w:val="22"/>
        </w:rPr>
        <w:t>flash("Email Already Exist","warning")</w:t>
      </w:r>
      <w:r>
        <w:rPr>
          <w:spacing w:val="-52"/>
          <w:sz w:val="22"/>
        </w:rPr>
        <w:t xml:space="preserve"> </w:t>
      </w:r>
      <w:r>
        <w:rPr>
          <w:sz w:val="22"/>
        </w:rPr>
        <w:t>return</w:t>
      </w:r>
      <w:r>
        <w:rPr>
          <w:spacing w:val="-9"/>
          <w:sz w:val="22"/>
        </w:rPr>
        <w:t xml:space="preserve"> </w:t>
      </w:r>
      <w:r>
        <w:rPr>
          <w:sz w:val="22"/>
        </w:rPr>
        <w:t>render_template('/signup.html')</w:t>
      </w:r>
    </w:p>
    <w:p>
      <w:pPr>
        <w:spacing w:before="0"/>
        <w:ind w:left="544" w:right="0" w:firstLine="0"/>
        <w:jc w:val="left"/>
        <w:rPr>
          <w:sz w:val="22"/>
        </w:rPr>
      </w:pPr>
      <w:r>
        <w:rPr>
          <w:sz w:val="22"/>
        </w:rPr>
        <w:t>encpassword=generate_password_hash(password)</w:t>
      </w:r>
    </w:p>
    <w:p>
      <w:pPr>
        <w:pStyle w:val="7"/>
      </w:pPr>
    </w:p>
    <w:p>
      <w:pPr>
        <w:pStyle w:val="7"/>
        <w:spacing w:before="2"/>
        <w:rPr>
          <w:sz w:val="20"/>
        </w:rPr>
      </w:pPr>
    </w:p>
    <w:p>
      <w:pPr>
        <w:spacing w:before="0" w:line="357" w:lineRule="auto"/>
        <w:ind w:left="100" w:right="0" w:firstLine="444"/>
        <w:jc w:val="left"/>
        <w:rPr>
          <w:sz w:val="22"/>
        </w:rPr>
      </w:pPr>
      <w:r>
        <w:rPr>
          <w:sz w:val="22"/>
        </w:rPr>
        <w:t>new_user=db.engine.execute(f"INSERT</w:t>
      </w:r>
      <w:r>
        <w:rPr>
          <w:spacing w:val="-13"/>
          <w:sz w:val="22"/>
        </w:rPr>
        <w:t xml:space="preserve"> </w:t>
      </w:r>
      <w:r>
        <w:rPr>
          <w:sz w:val="22"/>
        </w:rPr>
        <w:t>INTO</w:t>
      </w:r>
      <w:r>
        <w:rPr>
          <w:spacing w:val="-10"/>
          <w:sz w:val="22"/>
        </w:rPr>
        <w:t xml:space="preserve"> </w:t>
      </w:r>
      <w:r>
        <w:rPr>
          <w:sz w:val="22"/>
        </w:rPr>
        <w:t>`user`</w:t>
      </w:r>
      <w:r>
        <w:rPr>
          <w:spacing w:val="-12"/>
          <w:sz w:val="22"/>
        </w:rPr>
        <w:t xml:space="preserve"> </w:t>
      </w:r>
      <w:r>
        <w:rPr>
          <w:sz w:val="22"/>
        </w:rPr>
        <w:t>(`username`,`email`,`password`)</w:t>
      </w:r>
      <w:r>
        <w:rPr>
          <w:spacing w:val="-8"/>
          <w:sz w:val="22"/>
        </w:rPr>
        <w:t xml:space="preserve"> </w:t>
      </w:r>
      <w:r>
        <w:rPr>
          <w:sz w:val="22"/>
        </w:rPr>
        <w:t>VALUES</w:t>
      </w:r>
      <w:r>
        <w:rPr>
          <w:spacing w:val="-52"/>
          <w:sz w:val="22"/>
        </w:rPr>
        <w:t xml:space="preserve"> </w:t>
      </w:r>
      <w:r>
        <w:rPr>
          <w:sz w:val="22"/>
        </w:rPr>
        <w:t>('{username}','{email}','{encpassword}')")</w:t>
      </w:r>
    </w:p>
    <w:p>
      <w:pPr>
        <w:pStyle w:val="7"/>
        <w:spacing w:before="2"/>
        <w:rPr>
          <w:sz w:val="33"/>
        </w:rPr>
      </w:pPr>
    </w:p>
    <w:p>
      <w:pPr>
        <w:spacing w:before="0"/>
        <w:ind w:left="544" w:right="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4"/>
          <w:sz w:val="22"/>
        </w:rPr>
        <w:t xml:space="preserve"> </w:t>
      </w:r>
      <w:r>
        <w:rPr>
          <w:sz w:val="22"/>
        </w:rPr>
        <w:t>this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method</w:t>
      </w:r>
      <w:r>
        <w:rPr>
          <w:spacing w:val="-1"/>
          <w:sz w:val="22"/>
        </w:rPr>
        <w:t xml:space="preserve"> </w:t>
      </w:r>
      <w:r>
        <w:rPr>
          <w:sz w:val="22"/>
        </w:rPr>
        <w:t>2 to</w:t>
      </w:r>
      <w:r>
        <w:rPr>
          <w:spacing w:val="-4"/>
          <w:sz w:val="22"/>
        </w:rPr>
        <w:t xml:space="preserve"> </w:t>
      </w:r>
      <w:r>
        <w:rPr>
          <w:sz w:val="22"/>
        </w:rPr>
        <w:t>save</w:t>
      </w:r>
      <w:r>
        <w:rPr>
          <w:spacing w:val="-3"/>
          <w:sz w:val="22"/>
        </w:rPr>
        <w:t xml:space="preserve"> </w:t>
      </w:r>
      <w:r>
        <w:rPr>
          <w:sz w:val="22"/>
        </w:rPr>
        <w:t>data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db</w:t>
      </w:r>
    </w:p>
    <w:p>
      <w:pPr>
        <w:spacing w:before="128" w:line="360" w:lineRule="auto"/>
        <w:ind w:left="544" w:right="3103" w:firstLine="0"/>
        <w:jc w:val="left"/>
        <w:rPr>
          <w:sz w:val="22"/>
        </w:rPr>
      </w:pPr>
      <w:r>
        <w:rPr>
          <w:spacing w:val="-1"/>
          <w:sz w:val="22"/>
        </w:rPr>
        <w:t>#</w:t>
      </w:r>
      <w:r>
        <w:rPr>
          <w:spacing w:val="11"/>
          <w:sz w:val="22"/>
        </w:rPr>
        <w:t xml:space="preserve"> </w:t>
      </w:r>
      <w:r>
        <w:rPr>
          <w:spacing w:val="-1"/>
          <w:sz w:val="22"/>
        </w:rPr>
        <w:t>newuser=User(username=username,email=email,password=encpassword)</w:t>
      </w:r>
      <w:r>
        <w:rPr>
          <w:spacing w:val="-52"/>
          <w:sz w:val="22"/>
        </w:rPr>
        <w:t xml:space="preserve"> </w:t>
      </w:r>
      <w:r>
        <w:rPr>
          <w:sz w:val="22"/>
        </w:rPr>
        <w:t>#</w:t>
      </w:r>
      <w:r>
        <w:rPr>
          <w:spacing w:val="-3"/>
          <w:sz w:val="22"/>
        </w:rPr>
        <w:t xml:space="preserve"> </w:t>
      </w:r>
      <w:r>
        <w:rPr>
          <w:sz w:val="22"/>
        </w:rPr>
        <w:t>db.session.add(newuser)</w:t>
      </w:r>
    </w:p>
    <w:p>
      <w:pPr>
        <w:spacing w:before="1"/>
        <w:ind w:left="544" w:right="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10"/>
          <w:sz w:val="22"/>
        </w:rPr>
        <w:t xml:space="preserve"> </w:t>
      </w:r>
      <w:r>
        <w:rPr>
          <w:sz w:val="22"/>
        </w:rPr>
        <w:t>db.session.commit()</w:t>
      </w:r>
    </w:p>
    <w:p>
      <w:pPr>
        <w:spacing w:before="127" w:line="360" w:lineRule="auto"/>
        <w:ind w:left="544" w:right="5581" w:hanging="4"/>
        <w:jc w:val="left"/>
        <w:rPr>
          <w:sz w:val="22"/>
        </w:rPr>
      </w:pPr>
      <w:r>
        <w:rPr>
          <w:sz w:val="22"/>
        </w:rPr>
        <w:t>flash("Signup</w:t>
      </w:r>
      <w:r>
        <w:rPr>
          <w:spacing w:val="-7"/>
          <w:sz w:val="22"/>
        </w:rPr>
        <w:t xml:space="preserve"> </w:t>
      </w:r>
      <w:r>
        <w:rPr>
          <w:sz w:val="22"/>
        </w:rPr>
        <w:t>Succes</w:t>
      </w:r>
      <w:r>
        <w:rPr>
          <w:spacing w:val="-9"/>
          <w:sz w:val="22"/>
        </w:rPr>
        <w:t xml:space="preserve"> </w:t>
      </w:r>
      <w:r>
        <w:rPr>
          <w:sz w:val="22"/>
        </w:rPr>
        <w:t>Please</w:t>
      </w:r>
      <w:r>
        <w:rPr>
          <w:spacing w:val="-6"/>
          <w:sz w:val="22"/>
        </w:rPr>
        <w:t xml:space="preserve"> </w:t>
      </w:r>
      <w:r>
        <w:rPr>
          <w:sz w:val="22"/>
        </w:rPr>
        <w:t>Login","success")</w:t>
      </w:r>
      <w:r>
        <w:rPr>
          <w:spacing w:val="-52"/>
          <w:sz w:val="22"/>
        </w:rPr>
        <w:t xml:space="preserve"> </w:t>
      </w:r>
      <w:r>
        <w:rPr>
          <w:sz w:val="22"/>
        </w:rPr>
        <w:t>return</w:t>
      </w:r>
      <w:r>
        <w:rPr>
          <w:spacing w:val="-4"/>
          <w:sz w:val="22"/>
        </w:rPr>
        <w:t xml:space="preserve"> </w:t>
      </w:r>
      <w:r>
        <w:rPr>
          <w:sz w:val="22"/>
        </w:rPr>
        <w:t>render_template('login.html')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1"/>
        <w:rPr>
          <w:sz w:val="26"/>
        </w:rPr>
      </w:pPr>
    </w:p>
    <w:p>
      <w:pPr>
        <w:spacing w:before="0"/>
        <w:ind w:left="324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14"/>
          <w:sz w:val="22"/>
        </w:rPr>
        <w:t xml:space="preserve"> </w:t>
      </w:r>
      <w:r>
        <w:rPr>
          <w:sz w:val="22"/>
        </w:rPr>
        <w:t>render_template('signup.html')</w:t>
      </w:r>
    </w:p>
    <w:p>
      <w:pPr>
        <w:pStyle w:val="7"/>
      </w:pPr>
    </w:p>
    <w:p>
      <w:pPr>
        <w:pStyle w:val="7"/>
        <w:spacing w:before="1"/>
        <w:rPr>
          <w:sz w:val="20"/>
        </w:rPr>
      </w:pPr>
    </w:p>
    <w:p>
      <w:pPr>
        <w:spacing w:before="0" w:line="360" w:lineRule="auto"/>
        <w:ind w:left="100" w:right="6094" w:firstLine="0"/>
        <w:jc w:val="left"/>
        <w:rPr>
          <w:sz w:val="22"/>
        </w:rPr>
      </w:pPr>
      <w:r>
        <w:rPr>
          <w:spacing w:val="-1"/>
          <w:sz w:val="22"/>
        </w:rPr>
        <w:t>@app.route('/login',methods=['POST','GET'])</w:t>
      </w:r>
      <w:r>
        <w:rPr>
          <w:spacing w:val="-52"/>
          <w:sz w:val="22"/>
        </w:rPr>
        <w:t xml:space="preserve"> </w:t>
      </w:r>
      <w:r>
        <w:rPr>
          <w:sz w:val="22"/>
        </w:rPr>
        <w:t>def</w:t>
      </w:r>
      <w:r>
        <w:rPr>
          <w:spacing w:val="2"/>
          <w:sz w:val="22"/>
        </w:rPr>
        <w:t xml:space="preserve"> </w:t>
      </w:r>
      <w:r>
        <w:rPr>
          <w:sz w:val="22"/>
        </w:rPr>
        <w:t>login():</w:t>
      </w:r>
    </w:p>
    <w:p>
      <w:pPr>
        <w:spacing w:before="0" w:line="360" w:lineRule="auto"/>
        <w:ind w:left="544" w:right="4886" w:hanging="220"/>
        <w:jc w:val="left"/>
        <w:rPr>
          <w:sz w:val="22"/>
        </w:rPr>
      </w:pPr>
      <w:r>
        <w:rPr>
          <w:sz w:val="22"/>
        </w:rPr>
        <w:t>if request.method == "POST":</w:t>
      </w:r>
      <w:r>
        <w:rPr>
          <w:spacing w:val="1"/>
          <w:sz w:val="22"/>
        </w:rPr>
        <w:t xml:space="preserve"> </w:t>
      </w:r>
      <w:r>
        <w:rPr>
          <w:sz w:val="22"/>
        </w:rPr>
        <w:t>email=request.form.get('email')</w:t>
      </w:r>
      <w:r>
        <w:rPr>
          <w:spacing w:val="1"/>
          <w:sz w:val="22"/>
        </w:rPr>
        <w:t xml:space="preserve"> </w:t>
      </w:r>
      <w:r>
        <w:rPr>
          <w:sz w:val="22"/>
        </w:rPr>
        <w:t>password=request.form.get('password')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user=User.query.filter_by(email=email).first()</w:t>
      </w:r>
    </w:p>
    <w:p>
      <w:pPr>
        <w:spacing w:after="0" w:line="360" w:lineRule="auto"/>
        <w:jc w:val="left"/>
        <w:rPr>
          <w:sz w:val="22"/>
        </w:rPr>
        <w:sectPr>
          <w:pgSz w:w="11920" w:h="16840"/>
          <w:pgMar w:top="1240" w:right="300" w:bottom="920" w:left="1240" w:header="698" w:footer="734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0" w:line="360" w:lineRule="auto"/>
        <w:ind w:left="764" w:right="3446" w:hanging="220"/>
        <w:jc w:val="left"/>
        <w:rPr>
          <w:sz w:val="22"/>
        </w:rPr>
      </w:pPr>
      <w:r>
        <w:rPr>
          <w:sz w:val="22"/>
        </w:rPr>
        <w:t>if</w:t>
      </w:r>
      <w:r>
        <w:rPr>
          <w:spacing w:val="-11"/>
          <w:sz w:val="22"/>
        </w:rPr>
        <w:t xml:space="preserve"> </w:t>
      </w:r>
      <w:r>
        <w:rPr>
          <w:sz w:val="22"/>
        </w:rPr>
        <w:t>user</w:t>
      </w:r>
      <w:r>
        <w:rPr>
          <w:spacing w:val="-11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check_password_hash(user.password,password):</w:t>
      </w:r>
      <w:r>
        <w:rPr>
          <w:spacing w:val="-52"/>
          <w:sz w:val="22"/>
        </w:rPr>
        <w:t xml:space="preserve"> </w:t>
      </w:r>
      <w:r>
        <w:rPr>
          <w:sz w:val="22"/>
        </w:rPr>
        <w:t>login_user(user)</w:t>
      </w:r>
    </w:p>
    <w:p>
      <w:pPr>
        <w:spacing w:before="1" w:line="357" w:lineRule="auto"/>
        <w:ind w:left="764" w:right="6651" w:hanging="4"/>
        <w:jc w:val="left"/>
        <w:rPr>
          <w:sz w:val="22"/>
        </w:rPr>
      </w:pPr>
      <w:r>
        <w:rPr>
          <w:spacing w:val="-1"/>
          <w:sz w:val="22"/>
        </w:rPr>
        <w:t xml:space="preserve">flash("Login </w:t>
      </w:r>
      <w:r>
        <w:rPr>
          <w:sz w:val="22"/>
        </w:rPr>
        <w:t>Success","primary")</w:t>
      </w:r>
      <w:r>
        <w:rPr>
          <w:spacing w:val="-52"/>
          <w:sz w:val="22"/>
        </w:rPr>
        <w:t xml:space="preserve"> </w:t>
      </w:r>
      <w:r>
        <w:rPr>
          <w:sz w:val="22"/>
        </w:rPr>
        <w:t>return</w:t>
      </w:r>
      <w:r>
        <w:rPr>
          <w:spacing w:val="-7"/>
          <w:sz w:val="22"/>
        </w:rPr>
        <w:t xml:space="preserve"> </w:t>
      </w:r>
      <w:r>
        <w:rPr>
          <w:sz w:val="22"/>
        </w:rPr>
        <w:t>redirect(url_for('index'))</w:t>
      </w:r>
    </w:p>
    <w:p>
      <w:pPr>
        <w:spacing w:before="3"/>
        <w:ind w:left="544" w:right="0" w:firstLine="0"/>
        <w:jc w:val="left"/>
        <w:rPr>
          <w:sz w:val="22"/>
        </w:rPr>
      </w:pPr>
      <w:r>
        <w:rPr>
          <w:sz w:val="22"/>
        </w:rPr>
        <w:t>else:</w:t>
      </w:r>
    </w:p>
    <w:p>
      <w:pPr>
        <w:spacing w:before="127" w:line="360" w:lineRule="auto"/>
        <w:ind w:left="764" w:right="6409" w:hanging="4"/>
        <w:jc w:val="left"/>
        <w:rPr>
          <w:sz w:val="22"/>
        </w:rPr>
      </w:pPr>
      <w:r>
        <w:rPr>
          <w:spacing w:val="-1"/>
          <w:sz w:val="22"/>
        </w:rPr>
        <w:t xml:space="preserve">flash("invalid </w:t>
      </w:r>
      <w:r>
        <w:rPr>
          <w:sz w:val="22"/>
        </w:rPr>
        <w:t>credentials","danger")</w:t>
      </w:r>
      <w:r>
        <w:rPr>
          <w:spacing w:val="-52"/>
          <w:sz w:val="22"/>
        </w:rPr>
        <w:t xml:space="preserve"> </w:t>
      </w:r>
      <w:r>
        <w:rPr>
          <w:sz w:val="22"/>
        </w:rPr>
        <w:t>return</w:t>
      </w:r>
      <w:r>
        <w:rPr>
          <w:spacing w:val="-13"/>
          <w:sz w:val="22"/>
        </w:rPr>
        <w:t xml:space="preserve"> </w:t>
      </w:r>
      <w:r>
        <w:rPr>
          <w:sz w:val="22"/>
        </w:rPr>
        <w:t>render_template('login.html')</w:t>
      </w:r>
    </w:p>
    <w:p>
      <w:pPr>
        <w:pStyle w:val="7"/>
        <w:spacing w:before="1"/>
        <w:rPr>
          <w:sz w:val="33"/>
        </w:rPr>
      </w:pPr>
    </w:p>
    <w:p>
      <w:pPr>
        <w:spacing w:before="1"/>
        <w:ind w:left="324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14"/>
          <w:sz w:val="22"/>
        </w:rPr>
        <w:t xml:space="preserve"> </w:t>
      </w:r>
      <w:r>
        <w:rPr>
          <w:sz w:val="22"/>
        </w:rPr>
        <w:t>render_template('login.html')</w:t>
      </w:r>
    </w:p>
    <w:p>
      <w:pPr>
        <w:pStyle w:val="7"/>
      </w:pPr>
    </w:p>
    <w:p>
      <w:pPr>
        <w:pStyle w:val="7"/>
        <w:spacing w:before="1"/>
        <w:rPr>
          <w:sz w:val="20"/>
        </w:rPr>
      </w:pPr>
    </w:p>
    <w:p>
      <w:pPr>
        <w:spacing w:before="0" w:line="357" w:lineRule="auto"/>
        <w:ind w:left="100" w:right="8367" w:firstLine="0"/>
        <w:jc w:val="left"/>
        <w:rPr>
          <w:sz w:val="22"/>
        </w:rPr>
      </w:pPr>
      <w:r>
        <w:rPr>
          <w:spacing w:val="-1"/>
          <w:sz w:val="22"/>
        </w:rPr>
        <w:t>@app.route('/logout')</w:t>
      </w:r>
      <w:r>
        <w:rPr>
          <w:spacing w:val="-52"/>
          <w:sz w:val="22"/>
        </w:rPr>
        <w:t xml:space="preserve"> </w:t>
      </w:r>
      <w:r>
        <w:rPr>
          <w:sz w:val="22"/>
        </w:rPr>
        <w:t>@login_required</w:t>
      </w:r>
    </w:p>
    <w:p>
      <w:pPr>
        <w:spacing w:before="2" w:line="360" w:lineRule="auto"/>
        <w:ind w:left="324" w:right="8863" w:hanging="224"/>
        <w:jc w:val="left"/>
        <w:rPr>
          <w:sz w:val="22"/>
        </w:rPr>
      </w:pPr>
      <w:r>
        <w:rPr>
          <w:sz w:val="22"/>
        </w:rPr>
        <w:t>def</w:t>
      </w:r>
      <w:r>
        <w:rPr>
          <w:spacing w:val="1"/>
          <w:sz w:val="22"/>
        </w:rPr>
        <w:t xml:space="preserve"> </w:t>
      </w:r>
      <w:r>
        <w:rPr>
          <w:sz w:val="22"/>
        </w:rPr>
        <w:t>logout():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logout_user()</w:t>
      </w:r>
    </w:p>
    <w:p>
      <w:pPr>
        <w:spacing w:before="1" w:line="360" w:lineRule="auto"/>
        <w:ind w:left="324" w:right="6664" w:hanging="4"/>
        <w:jc w:val="left"/>
        <w:rPr>
          <w:sz w:val="22"/>
        </w:rPr>
      </w:pPr>
      <w:r>
        <w:rPr>
          <w:spacing w:val="-1"/>
          <w:sz w:val="22"/>
        </w:rPr>
        <w:t xml:space="preserve">flash("Logout </w:t>
      </w:r>
      <w:r>
        <w:rPr>
          <w:sz w:val="22"/>
        </w:rPr>
        <w:t>SuccessFul","warning")</w:t>
      </w:r>
      <w:r>
        <w:rPr>
          <w:spacing w:val="-52"/>
          <w:sz w:val="22"/>
        </w:rPr>
        <w:t xml:space="preserve"> </w:t>
      </w:r>
      <w:r>
        <w:rPr>
          <w:sz w:val="22"/>
        </w:rPr>
        <w:t>return</w:t>
      </w:r>
      <w:r>
        <w:rPr>
          <w:spacing w:val="-4"/>
          <w:sz w:val="22"/>
        </w:rPr>
        <w:t xml:space="preserve"> </w:t>
      </w:r>
      <w:r>
        <w:rPr>
          <w:sz w:val="22"/>
        </w:rPr>
        <w:t>redirect(url_for('login'))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1"/>
        <w:rPr>
          <w:sz w:val="26"/>
        </w:rPr>
      </w:pPr>
    </w:p>
    <w:p>
      <w:pPr>
        <w:spacing w:before="0" w:line="360" w:lineRule="auto"/>
        <w:ind w:left="100" w:right="4886" w:firstLine="0"/>
        <w:jc w:val="left"/>
        <w:rPr>
          <w:sz w:val="22"/>
        </w:rPr>
      </w:pPr>
      <w:r>
        <w:rPr>
          <w:spacing w:val="-1"/>
          <w:sz w:val="22"/>
        </w:rPr>
        <w:t>@app.route('/addstudent',methods=['POST','GET'])</w:t>
      </w:r>
      <w:r>
        <w:rPr>
          <w:spacing w:val="-52"/>
          <w:sz w:val="22"/>
        </w:rPr>
        <w:t xml:space="preserve"> </w:t>
      </w:r>
      <w:r>
        <w:rPr>
          <w:sz w:val="22"/>
        </w:rPr>
        <w:t>@login_required</w:t>
      </w:r>
    </w:p>
    <w:p>
      <w:pPr>
        <w:spacing w:before="1"/>
        <w:ind w:left="100" w:right="0" w:firstLine="0"/>
        <w:jc w:val="left"/>
        <w:rPr>
          <w:sz w:val="22"/>
        </w:rPr>
      </w:pPr>
      <w:r>
        <w:rPr>
          <w:sz w:val="22"/>
        </w:rPr>
        <w:t>def</w:t>
      </w:r>
      <w:r>
        <w:rPr>
          <w:spacing w:val="-12"/>
          <w:sz w:val="22"/>
        </w:rPr>
        <w:t xml:space="preserve"> </w:t>
      </w:r>
      <w:r>
        <w:rPr>
          <w:sz w:val="22"/>
        </w:rPr>
        <w:t>addstudent():</w:t>
      </w:r>
    </w:p>
    <w:p>
      <w:pPr>
        <w:spacing w:before="128" w:line="360" w:lineRule="auto"/>
        <w:ind w:left="324" w:right="4713" w:firstLine="0"/>
        <w:jc w:val="left"/>
        <w:rPr>
          <w:sz w:val="22"/>
        </w:rPr>
      </w:pPr>
      <w:r>
        <w:rPr>
          <w:sz w:val="22"/>
        </w:rPr>
        <w:t>dept=db.engine.execute("SELECT</w:t>
      </w:r>
      <w:r>
        <w:rPr>
          <w:spacing w:val="-12"/>
          <w:sz w:val="22"/>
        </w:rPr>
        <w:t xml:space="preserve"> </w:t>
      </w:r>
      <w:r>
        <w:rPr>
          <w:sz w:val="22"/>
        </w:rPr>
        <w:t>*</w:t>
      </w:r>
      <w:r>
        <w:rPr>
          <w:spacing w:val="-9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`department`")</w:t>
      </w:r>
      <w:r>
        <w:rPr>
          <w:spacing w:val="-52"/>
          <w:sz w:val="22"/>
        </w:rPr>
        <w:t xml:space="preserve"> </w:t>
      </w: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request.method=="POST":</w:t>
      </w:r>
    </w:p>
    <w:p>
      <w:pPr>
        <w:spacing w:before="1" w:line="360" w:lineRule="auto"/>
        <w:ind w:left="544" w:right="4886" w:firstLine="0"/>
        <w:jc w:val="left"/>
        <w:rPr>
          <w:sz w:val="22"/>
        </w:rPr>
      </w:pPr>
      <w:r>
        <w:rPr>
          <w:sz w:val="22"/>
        </w:rPr>
        <w:t>rollno=request.form.get('rollno')</w:t>
      </w:r>
      <w:r>
        <w:rPr>
          <w:spacing w:val="1"/>
          <w:sz w:val="22"/>
        </w:rPr>
        <w:t xml:space="preserve"> </w:t>
      </w:r>
      <w:r>
        <w:rPr>
          <w:sz w:val="22"/>
        </w:rPr>
        <w:t>sname=request.form.get('sname')</w:t>
      </w:r>
      <w:r>
        <w:rPr>
          <w:spacing w:val="1"/>
          <w:sz w:val="22"/>
        </w:rPr>
        <w:t xml:space="preserve"> </w:t>
      </w:r>
      <w:r>
        <w:rPr>
          <w:sz w:val="22"/>
        </w:rPr>
        <w:t>sem=request.form.get('sem')</w:t>
      </w:r>
      <w:r>
        <w:rPr>
          <w:spacing w:val="1"/>
          <w:sz w:val="22"/>
        </w:rPr>
        <w:t xml:space="preserve"> </w:t>
      </w:r>
      <w:r>
        <w:rPr>
          <w:sz w:val="22"/>
        </w:rPr>
        <w:t>gender=request.form.get('gender')</w:t>
      </w:r>
      <w:r>
        <w:rPr>
          <w:spacing w:val="1"/>
          <w:sz w:val="22"/>
        </w:rPr>
        <w:t xml:space="preserve"> </w:t>
      </w:r>
      <w:r>
        <w:rPr>
          <w:sz w:val="22"/>
        </w:rPr>
        <w:t>branch=request.form.get('branch')</w:t>
      </w:r>
      <w:r>
        <w:rPr>
          <w:spacing w:val="1"/>
          <w:sz w:val="22"/>
        </w:rPr>
        <w:t xml:space="preserve"> </w:t>
      </w:r>
      <w:r>
        <w:rPr>
          <w:sz w:val="22"/>
        </w:rPr>
        <w:t>email=request.form.get('email')</w:t>
      </w:r>
      <w:r>
        <w:rPr>
          <w:spacing w:val="1"/>
          <w:sz w:val="22"/>
        </w:rPr>
        <w:t xml:space="preserve"> </w:t>
      </w:r>
      <w:r>
        <w:rPr>
          <w:sz w:val="22"/>
        </w:rPr>
        <w:t>num=request.form.get('num')</w:t>
      </w:r>
      <w:r>
        <w:rPr>
          <w:spacing w:val="1"/>
          <w:sz w:val="22"/>
        </w:rPr>
        <w:t xml:space="preserve"> </w:t>
      </w:r>
      <w:r>
        <w:rPr>
          <w:sz w:val="22"/>
        </w:rPr>
        <w:t>address=request.form.get('address')</w:t>
      </w:r>
      <w:r>
        <w:rPr>
          <w:spacing w:val="1"/>
          <w:sz w:val="22"/>
        </w:rPr>
        <w:t xml:space="preserve"> </w:t>
      </w:r>
      <w:r>
        <w:rPr>
          <w:sz w:val="22"/>
        </w:rPr>
        <w:t>query=db.engine.execute(f"INSERT</w:t>
      </w:r>
      <w:r>
        <w:rPr>
          <w:spacing w:val="-13"/>
          <w:sz w:val="22"/>
        </w:rPr>
        <w:t xml:space="preserve"> </w:t>
      </w:r>
      <w:r>
        <w:rPr>
          <w:sz w:val="22"/>
        </w:rPr>
        <w:t>INTO</w:t>
      </w:r>
      <w:r>
        <w:rPr>
          <w:spacing w:val="-14"/>
          <w:sz w:val="22"/>
        </w:rPr>
        <w:t xml:space="preserve"> </w:t>
      </w:r>
      <w:r>
        <w:rPr>
          <w:sz w:val="22"/>
        </w:rPr>
        <w:t>`student`</w:t>
      </w:r>
    </w:p>
    <w:p>
      <w:pPr>
        <w:spacing w:before="0" w:line="360" w:lineRule="auto"/>
        <w:ind w:left="100" w:right="0" w:firstLine="0"/>
        <w:jc w:val="left"/>
        <w:rPr>
          <w:sz w:val="22"/>
        </w:rPr>
      </w:pPr>
      <w:r>
        <w:rPr>
          <w:sz w:val="22"/>
        </w:rPr>
        <w:t>(`rollno`,`sname`,`sem`,`gender`,`branch`,`email`,`number`,`address`) VALUES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('{rollno}','{sname}','{sem}','{gender}','{branch}','{email}','{num}','{address}')")</w:t>
      </w:r>
    </w:p>
    <w:p>
      <w:pPr>
        <w:spacing w:after="0" w:line="360" w:lineRule="auto"/>
        <w:jc w:val="left"/>
        <w:rPr>
          <w:sz w:val="22"/>
        </w:rPr>
        <w:sectPr>
          <w:pgSz w:w="11920" w:h="16840"/>
          <w:pgMar w:top="1240" w:right="300" w:bottom="920" w:left="1240" w:header="698" w:footer="734" w:gutter="0"/>
          <w:cols w:space="720" w:num="1"/>
        </w:sectPr>
      </w:pPr>
    </w:p>
    <w:p>
      <w:pPr>
        <w:spacing w:before="80"/>
        <w:ind w:left="540" w:right="0" w:firstLine="0"/>
        <w:jc w:val="left"/>
        <w:rPr>
          <w:sz w:val="22"/>
        </w:rPr>
      </w:pPr>
      <w:r>
        <w:rPr>
          <w:sz w:val="22"/>
        </w:rPr>
        <w:t>flash("Booking</w:t>
      </w:r>
      <w:r>
        <w:rPr>
          <w:spacing w:val="-9"/>
          <w:sz w:val="22"/>
        </w:rPr>
        <w:t xml:space="preserve"> </w:t>
      </w:r>
      <w:r>
        <w:rPr>
          <w:sz w:val="22"/>
        </w:rPr>
        <w:t>Confirmed","info")</w:t>
      </w:r>
    </w:p>
    <w:p>
      <w:pPr>
        <w:pStyle w:val="7"/>
        <w:spacing w:before="11"/>
        <w:rPr>
          <w:sz w:val="33"/>
        </w:rPr>
      </w:pPr>
    </w:p>
    <w:p>
      <w:pPr>
        <w:spacing w:before="0" w:line="750" w:lineRule="atLeast"/>
        <w:ind w:left="100" w:right="4886" w:firstLine="224"/>
        <w:jc w:val="left"/>
        <w:rPr>
          <w:sz w:val="22"/>
        </w:rPr>
      </w:pPr>
      <w:r>
        <w:rPr>
          <w:spacing w:val="-1"/>
          <w:sz w:val="22"/>
        </w:rPr>
        <w:t>return</w:t>
      </w:r>
      <w:r>
        <w:rPr>
          <w:spacing w:val="6"/>
          <w:sz w:val="22"/>
        </w:rPr>
        <w:t xml:space="preserve"> </w:t>
      </w:r>
      <w:r>
        <w:rPr>
          <w:spacing w:val="-1"/>
          <w:sz w:val="22"/>
        </w:rPr>
        <w:t>render_template('student.html',dept=dept)</w:t>
      </w:r>
      <w:r>
        <w:rPr>
          <w:spacing w:val="-52"/>
          <w:sz w:val="22"/>
        </w:rPr>
        <w:t xml:space="preserve"> </w:t>
      </w:r>
      <w:r>
        <w:rPr>
          <w:sz w:val="22"/>
        </w:rPr>
        <w:t>@app.route('/test')</w:t>
      </w:r>
    </w:p>
    <w:p>
      <w:pPr>
        <w:spacing w:before="133" w:line="360" w:lineRule="auto"/>
        <w:ind w:left="324" w:right="9414" w:hanging="224"/>
        <w:jc w:val="left"/>
        <w:rPr>
          <w:sz w:val="22"/>
        </w:rPr>
      </w:pPr>
      <w:r>
        <w:rPr>
          <w:spacing w:val="-1"/>
          <w:sz w:val="22"/>
        </w:rPr>
        <w:t xml:space="preserve">def </w:t>
      </w:r>
      <w:r>
        <w:rPr>
          <w:sz w:val="22"/>
        </w:rPr>
        <w:t>test():</w:t>
      </w:r>
      <w:r>
        <w:rPr>
          <w:spacing w:val="-52"/>
          <w:sz w:val="22"/>
        </w:rPr>
        <w:t xml:space="preserve"> </w:t>
      </w:r>
      <w:r>
        <w:rPr>
          <w:sz w:val="22"/>
        </w:rPr>
        <w:t>try:</w:t>
      </w:r>
    </w:p>
    <w:p>
      <w:pPr>
        <w:spacing w:before="1"/>
        <w:ind w:left="544" w:right="0" w:firstLine="0"/>
        <w:jc w:val="left"/>
        <w:rPr>
          <w:sz w:val="22"/>
        </w:rPr>
      </w:pPr>
      <w:r>
        <w:rPr>
          <w:sz w:val="22"/>
        </w:rPr>
        <w:t>Test.query.all()</w:t>
      </w:r>
    </w:p>
    <w:p>
      <w:pPr>
        <w:spacing w:before="127" w:line="360" w:lineRule="auto"/>
        <w:ind w:left="324" w:right="6840" w:firstLine="220"/>
        <w:jc w:val="left"/>
        <w:rPr>
          <w:sz w:val="22"/>
        </w:rPr>
      </w:pPr>
      <w:r>
        <w:rPr>
          <w:sz w:val="22"/>
        </w:rPr>
        <w:t>return 'My database is Connected'</w:t>
      </w:r>
      <w:r>
        <w:rPr>
          <w:spacing w:val="-52"/>
          <w:sz w:val="22"/>
        </w:rPr>
        <w:t xml:space="preserve"> </w:t>
      </w:r>
      <w:r>
        <w:rPr>
          <w:sz w:val="22"/>
        </w:rPr>
        <w:t>except:</w:t>
      </w:r>
    </w:p>
    <w:p>
      <w:pPr>
        <w:spacing w:before="2"/>
        <w:ind w:left="544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2"/>
          <w:sz w:val="22"/>
        </w:rPr>
        <w:t xml:space="preserve"> </w:t>
      </w:r>
      <w:r>
        <w:rPr>
          <w:sz w:val="22"/>
        </w:rPr>
        <w:t>'My</w:t>
      </w:r>
      <w:r>
        <w:rPr>
          <w:spacing w:val="-4"/>
          <w:sz w:val="22"/>
        </w:rPr>
        <w:t xml:space="preserve"> </w:t>
      </w:r>
      <w:r>
        <w:rPr>
          <w:sz w:val="22"/>
        </w:rPr>
        <w:t>db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not</w:t>
      </w:r>
      <w:r>
        <w:rPr>
          <w:spacing w:val="-5"/>
          <w:sz w:val="22"/>
        </w:rPr>
        <w:t xml:space="preserve"> </w:t>
      </w:r>
      <w:r>
        <w:rPr>
          <w:sz w:val="22"/>
        </w:rPr>
        <w:t>Connected'</w:t>
      </w:r>
    </w:p>
    <w:p>
      <w:pPr>
        <w:pStyle w:val="7"/>
      </w:pPr>
    </w:p>
    <w:p>
      <w:pPr>
        <w:pStyle w:val="7"/>
      </w:pPr>
    </w:p>
    <w:p>
      <w:pPr>
        <w:pStyle w:val="7"/>
        <w:spacing w:before="9"/>
        <w:rPr>
          <w:sz w:val="28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app.run(debug=True)</w:t>
      </w:r>
    </w:p>
    <w:p>
      <w:pPr>
        <w:spacing w:after="0"/>
        <w:jc w:val="left"/>
        <w:rPr>
          <w:sz w:val="22"/>
        </w:rPr>
        <w:sectPr>
          <w:pgSz w:w="11920" w:h="16840"/>
          <w:pgMar w:top="1240" w:right="300" w:bottom="920" w:left="1240" w:header="698" w:footer="734" w:gutter="0"/>
          <w:cols w:space="720" w:num="1"/>
        </w:sectPr>
      </w:pPr>
    </w:p>
    <w:p>
      <w:pPr>
        <w:pStyle w:val="2"/>
        <w:spacing w:before="179"/>
        <w:ind w:left="200"/>
      </w:pPr>
      <w:r>
        <w:t>FRONT</w:t>
      </w:r>
      <w:r>
        <w:rPr>
          <w:spacing w:val="-5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CODE</w:t>
      </w:r>
    </w:p>
    <w:p>
      <w:pPr>
        <w:pStyle w:val="7"/>
        <w:spacing w:before="7"/>
        <w:rPr>
          <w:b/>
          <w:sz w:val="33"/>
        </w:rPr>
      </w:pPr>
    </w:p>
    <w:p>
      <w:pPr>
        <w:pStyle w:val="7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>
      <w:pPr>
        <w:pStyle w:val="7"/>
        <w:spacing w:before="140"/>
        <w:ind w:left="100"/>
      </w:pPr>
      <w:r>
        <w:t>&lt;html</w:t>
      </w:r>
      <w:r>
        <w:rPr>
          <w:spacing w:val="-6"/>
        </w:rPr>
        <w:t xml:space="preserve"> </w:t>
      </w:r>
      <w:r>
        <w:t>lang="en"&gt;</w:t>
      </w: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22"/>
        </w:rPr>
      </w:pPr>
    </w:p>
    <w:p>
      <w:pPr>
        <w:pStyle w:val="7"/>
        <w:ind w:left="100"/>
      </w:pPr>
      <w:r>
        <w:t>&lt;head&gt;</w:t>
      </w:r>
    </w:p>
    <w:p>
      <w:pPr>
        <w:pStyle w:val="7"/>
        <w:spacing w:before="136"/>
        <w:ind w:left="22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>
      <w:pPr>
        <w:pStyle w:val="7"/>
        <w:spacing w:before="140"/>
        <w:ind w:left="220"/>
      </w:pPr>
      <w:r>
        <w:t>&lt;meta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</w:t>
      </w:r>
      <w:r>
        <w:rPr>
          <w:spacing w:val="-10"/>
        </w:rPr>
        <w:t xml:space="preserve"> </w:t>
      </w:r>
      <w:r>
        <w:t>name="viewport"&gt;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220"/>
      </w:pPr>
      <w:r>
        <w:t>&lt;title&gt;{%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 %}</w:t>
      </w:r>
    </w:p>
    <w:p>
      <w:pPr>
        <w:pStyle w:val="7"/>
        <w:spacing w:before="136"/>
        <w:ind w:left="22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6"/>
        </w:rPr>
        <w:t xml:space="preserve"> </w:t>
      </w:r>
      <w:r>
        <w:t>title %}&lt;/title&gt;</w:t>
      </w:r>
    </w:p>
    <w:p>
      <w:pPr>
        <w:pStyle w:val="7"/>
        <w:spacing w:before="140"/>
        <w:ind w:left="220"/>
      </w:pPr>
      <w:r>
        <w:t>&lt;meta</w:t>
      </w:r>
      <w:r>
        <w:rPr>
          <w:spacing w:val="-3"/>
        </w:rPr>
        <w:t xml:space="preserve"> </w:t>
      </w:r>
      <w:r>
        <w:t>content=""</w:t>
      </w:r>
      <w:r>
        <w:rPr>
          <w:spacing w:val="-10"/>
        </w:rPr>
        <w:t xml:space="preserve"> </w:t>
      </w:r>
      <w:r>
        <w:t>name="description"&gt;</w:t>
      </w:r>
    </w:p>
    <w:p>
      <w:pPr>
        <w:pStyle w:val="7"/>
        <w:spacing w:before="136"/>
        <w:ind w:left="220"/>
      </w:pPr>
      <w:r>
        <w:t>&lt;meta</w:t>
      </w:r>
      <w:r>
        <w:rPr>
          <w:spacing w:val="-2"/>
        </w:rPr>
        <w:t xml:space="preserve"> </w:t>
      </w:r>
      <w:r>
        <w:t>content=""</w:t>
      </w:r>
      <w:r>
        <w:rPr>
          <w:spacing w:val="-10"/>
        </w:rPr>
        <w:t xml:space="preserve"> </w:t>
      </w:r>
      <w:r>
        <w:t>name="keywords"&gt;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0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%}</w:t>
      </w:r>
    </w:p>
    <w:p>
      <w:pPr>
        <w:pStyle w:val="7"/>
        <w:spacing w:before="140"/>
        <w:ind w:left="100"/>
      </w:pPr>
      <w:r>
        <w:t>{%</w:t>
      </w:r>
      <w:r>
        <w:rPr>
          <w:spacing w:val="-2"/>
        </w:rPr>
        <w:t xml:space="preserve"> </w:t>
      </w:r>
      <w:r>
        <w:t>endblock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%}</w:t>
      </w:r>
    </w:p>
    <w:p>
      <w:pPr>
        <w:pStyle w:val="7"/>
        <w:spacing w:before="137" w:line="360" w:lineRule="auto"/>
        <w:ind w:left="100" w:right="695" w:firstLine="120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href="https://fonts.googleapis.com/css?family=Open+Sans:300,300i,400,400i,700,700i|Raleway:3</w:t>
      </w:r>
      <w:r>
        <w:t xml:space="preserve"> 00,400,500,700,800"</w:t>
      </w:r>
      <w:r>
        <w:rPr>
          <w:spacing w:val="-7"/>
        </w:rPr>
        <w:t xml:space="preserve"> </w:t>
      </w:r>
      <w:r>
        <w:t>rel="stylesheet"&gt;</w:t>
      </w:r>
    </w:p>
    <w:p>
      <w:pPr>
        <w:pStyle w:val="7"/>
        <w:rPr>
          <w:sz w:val="36"/>
        </w:rPr>
      </w:pPr>
    </w:p>
    <w:p>
      <w:pPr>
        <w:pStyle w:val="7"/>
        <w:ind w:left="220"/>
      </w:pPr>
      <w:r>
        <w:t>&lt;!--</w:t>
      </w:r>
      <w:r>
        <w:rPr>
          <w:spacing w:val="-6"/>
        </w:rPr>
        <w:t xml:space="preserve"> </w:t>
      </w:r>
      <w:r>
        <w:t>Vendor</w:t>
      </w:r>
      <w:r>
        <w:rPr>
          <w:spacing w:val="-2"/>
        </w:rPr>
        <w:t xml:space="preserve"> </w:t>
      </w:r>
      <w:r>
        <w:t>CSS</w:t>
      </w:r>
      <w:r>
        <w:rPr>
          <w:spacing w:val="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--&gt;</w:t>
      </w:r>
    </w:p>
    <w:p>
      <w:pPr>
        <w:pStyle w:val="7"/>
        <w:spacing w:before="141"/>
        <w:ind w:left="220"/>
      </w:pPr>
      <w:r>
        <w:t>&lt;link</w:t>
      </w:r>
      <w:r>
        <w:rPr>
          <w:spacing w:val="-9"/>
        </w:rPr>
        <w:t xml:space="preserve"> </w:t>
      </w:r>
      <w:r>
        <w:t>href="static/assets/vendor/bootstrap/css/bootstrap.min.css"</w:t>
      </w:r>
      <w:r>
        <w:rPr>
          <w:spacing w:val="-14"/>
        </w:rPr>
        <w:t xml:space="preserve"> </w:t>
      </w:r>
      <w:r>
        <w:t>rel="stylesheet"&gt;</w:t>
      </w:r>
    </w:p>
    <w:p>
      <w:pPr>
        <w:pStyle w:val="7"/>
        <w:spacing w:before="136"/>
        <w:ind w:left="220"/>
      </w:pPr>
      <w:r>
        <w:t>&lt;link</w:t>
      </w:r>
      <w:r>
        <w:rPr>
          <w:spacing w:val="-7"/>
        </w:rPr>
        <w:t xml:space="preserve"> </w:t>
      </w:r>
      <w:r>
        <w:t>href="static/assets/vendor/venobox/venobox.css"</w:t>
      </w:r>
      <w:r>
        <w:rPr>
          <w:spacing w:val="-13"/>
        </w:rPr>
        <w:t xml:space="preserve"> </w:t>
      </w:r>
      <w:r>
        <w:t>rel="stylesheet"&gt;</w:t>
      </w:r>
    </w:p>
    <w:p>
      <w:pPr>
        <w:pStyle w:val="7"/>
        <w:spacing w:before="140"/>
        <w:ind w:left="220"/>
      </w:pPr>
      <w:r>
        <w:rPr>
          <w:spacing w:val="-1"/>
        </w:rPr>
        <w:t>&lt;link</w:t>
      </w:r>
      <w:r>
        <w:rPr>
          <w:spacing w:val="23"/>
        </w:rPr>
        <w:t xml:space="preserve"> </w:t>
      </w:r>
      <w:r>
        <w:rPr>
          <w:spacing w:val="-1"/>
        </w:rPr>
        <w:t>href="static/assets/vendor/font-awesome/css/font-awesome.min.css"</w:t>
      </w:r>
      <w:r>
        <w:rPr>
          <w:spacing w:val="14"/>
        </w:rPr>
        <w:t xml:space="preserve"> </w:t>
      </w:r>
      <w:r>
        <w:t>rel="stylesheet"&gt;</w:t>
      </w:r>
    </w:p>
    <w:p>
      <w:pPr>
        <w:pStyle w:val="7"/>
        <w:spacing w:before="136"/>
        <w:ind w:left="220"/>
      </w:pPr>
      <w:r>
        <w:rPr>
          <w:spacing w:val="-1"/>
        </w:rPr>
        <w:t>&lt;link</w:t>
      </w:r>
      <w:r>
        <w:rPr>
          <w:spacing w:val="23"/>
        </w:rPr>
        <w:t xml:space="preserve"> </w:t>
      </w:r>
      <w:r>
        <w:rPr>
          <w:spacing w:val="-1"/>
        </w:rPr>
        <w:t>href="static/assets/vendor/owl.carousel/assets/owl.carousel.min.css"</w:t>
      </w:r>
      <w:r>
        <w:rPr>
          <w:spacing w:val="13"/>
        </w:rPr>
        <w:t xml:space="preserve"> </w:t>
      </w:r>
      <w:r>
        <w:t>rel="stylesheet"&gt;</w:t>
      </w:r>
    </w:p>
    <w:p>
      <w:pPr>
        <w:pStyle w:val="7"/>
        <w:spacing w:before="140"/>
        <w:ind w:left="220"/>
      </w:pPr>
      <w:r>
        <w:t>&lt;link</w:t>
      </w:r>
      <w:r>
        <w:rPr>
          <w:spacing w:val="-6"/>
        </w:rPr>
        <w:t xml:space="preserve"> </w:t>
      </w:r>
      <w:r>
        <w:t>href="static/assets/vendor/aos/aos.css"</w:t>
      </w:r>
      <w:r>
        <w:rPr>
          <w:spacing w:val="-13"/>
        </w:rPr>
        <w:t xml:space="preserve"> </w:t>
      </w:r>
      <w:r>
        <w:t>rel="stylesheet"&gt;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220"/>
      </w:pPr>
      <w:r>
        <w:t>&lt;!--</w:t>
      </w:r>
      <w:r>
        <w:rPr>
          <w:spacing w:val="-6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CSS File</w:t>
      </w:r>
      <w:r>
        <w:rPr>
          <w:spacing w:val="1"/>
        </w:rPr>
        <w:t xml:space="preserve"> </w:t>
      </w:r>
      <w:r>
        <w:t>--&gt;</w:t>
      </w:r>
    </w:p>
    <w:p>
      <w:pPr>
        <w:pStyle w:val="7"/>
        <w:spacing w:before="136"/>
        <w:ind w:left="220"/>
      </w:pPr>
      <w:r>
        <w:t>&lt;link</w:t>
      </w:r>
      <w:r>
        <w:rPr>
          <w:spacing w:val="-8"/>
        </w:rPr>
        <w:t xml:space="preserve"> </w:t>
      </w:r>
      <w:r>
        <w:t>href="static/assets/css/style.css"</w:t>
      </w:r>
      <w:r>
        <w:rPr>
          <w:spacing w:val="-14"/>
        </w:rPr>
        <w:t xml:space="preserve"> </w:t>
      </w:r>
      <w:r>
        <w:t>rel="stylesheet"&gt;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1"/>
        </w:rPr>
      </w:pPr>
    </w:p>
    <w:p>
      <w:pPr>
        <w:pStyle w:val="7"/>
        <w:ind w:left="100"/>
      </w:pPr>
      <w:r>
        <w:t>&lt;/head&gt;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spacing w:before="1"/>
        <w:ind w:left="100"/>
      </w:pPr>
      <w:r>
        <w:t>&lt;body&gt;</w:t>
      </w:r>
    </w:p>
    <w:p>
      <w:pPr>
        <w:spacing w:after="0"/>
        <w:sectPr>
          <w:headerReference r:id="rId9" w:type="default"/>
          <w:footerReference r:id="rId10" w:type="default"/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86"/>
        <w:ind w:left="220"/>
      </w:pPr>
      <w:r>
        <w:t>&lt;!--</w:t>
      </w:r>
      <w:r>
        <w:rPr>
          <w:spacing w:val="-7"/>
        </w:rPr>
        <w:t xml:space="preserve"> </w:t>
      </w:r>
      <w:r>
        <w:t>=======</w:t>
      </w:r>
      <w:r>
        <w:rPr>
          <w:spacing w:val="-1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======= --&gt;</w:t>
      </w:r>
    </w:p>
    <w:p>
      <w:pPr>
        <w:pStyle w:val="7"/>
        <w:spacing w:before="136"/>
        <w:ind w:left="220"/>
      </w:pPr>
      <w:r>
        <w:t>&lt;header</w:t>
      </w:r>
      <w:r>
        <w:rPr>
          <w:spacing w:val="-7"/>
        </w:rPr>
        <w:t xml:space="preserve"> </w:t>
      </w:r>
      <w:r>
        <w:t>id="header"&gt;</w:t>
      </w:r>
    </w:p>
    <w:p>
      <w:pPr>
        <w:pStyle w:val="7"/>
        <w:spacing w:before="140"/>
        <w:ind w:left="340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460"/>
      </w:pPr>
      <w:r>
        <w:t>&lt;div</w:t>
      </w:r>
      <w:r>
        <w:rPr>
          <w:spacing w:val="-8"/>
        </w:rPr>
        <w:t xml:space="preserve"> </w:t>
      </w:r>
      <w:r>
        <w:t>id="logo"</w:t>
      </w:r>
      <w:r>
        <w:rPr>
          <w:spacing w:val="-5"/>
        </w:rPr>
        <w:t xml:space="preserve"> </w:t>
      </w:r>
      <w:r>
        <w:t>class="pull-left"&gt;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580"/>
      </w:pPr>
      <w:r>
        <w:t>&lt;a</w:t>
      </w:r>
      <w:r>
        <w:rPr>
          <w:spacing w:val="-3"/>
        </w:rPr>
        <w:t xml:space="preserve"> </w:t>
      </w:r>
      <w:r>
        <w:t>href="/"</w:t>
      </w:r>
      <w:r>
        <w:rPr>
          <w:spacing w:val="-6"/>
        </w:rPr>
        <w:t xml:space="preserve"> </w:t>
      </w:r>
      <w:r>
        <w:t>class="scrollto"&gt;S.M.S&lt;/a&gt;</w:t>
      </w:r>
    </w:p>
    <w:p>
      <w:pPr>
        <w:pStyle w:val="7"/>
        <w:spacing w:before="136"/>
        <w:ind w:left="460"/>
      </w:pPr>
      <w:r>
        <w:t>&lt;/div&gt;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460"/>
      </w:pPr>
      <w:r>
        <w:t>&lt;nav</w:t>
      </w:r>
      <w:r>
        <w:rPr>
          <w:spacing w:val="-8"/>
        </w:rPr>
        <w:t xml:space="preserve"> </w:t>
      </w:r>
      <w:r>
        <w:t>id="nav-menu-container"&gt;</w:t>
      </w:r>
    </w:p>
    <w:p>
      <w:pPr>
        <w:pStyle w:val="7"/>
        <w:spacing w:before="141"/>
        <w:ind w:left="580"/>
      </w:pPr>
      <w:r>
        <w:t>&lt;ul</w:t>
      </w:r>
      <w:r>
        <w:rPr>
          <w:spacing w:val="-4"/>
        </w:rPr>
        <w:t xml:space="preserve"> </w:t>
      </w:r>
      <w:r>
        <w:t>class="nav-menu"&gt;</w:t>
      </w:r>
    </w:p>
    <w:p>
      <w:pPr>
        <w:pStyle w:val="7"/>
        <w:spacing w:before="136"/>
        <w:ind w:left="700"/>
      </w:pPr>
      <w:r>
        <w:t>&lt;li</w:t>
      </w:r>
      <w:r>
        <w:rPr>
          <w:spacing w:val="-1"/>
        </w:rPr>
        <w:t xml:space="preserve"> </w:t>
      </w:r>
      <w:r>
        <w:t>class="{%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%}</w:t>
      </w:r>
    </w:p>
    <w:p>
      <w:pPr>
        <w:pStyle w:val="7"/>
        <w:spacing w:before="140"/>
        <w:ind w:left="700"/>
      </w:pPr>
      <w:r>
        <w:t>{%</w:t>
      </w:r>
      <w:r>
        <w:rPr>
          <w:spacing w:val="-4"/>
        </w:rPr>
        <w:t xml:space="preserve"> </w:t>
      </w:r>
      <w:r>
        <w:t>endblock</w:t>
      </w:r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%}"&gt;&lt;a</w:t>
      </w:r>
      <w:r>
        <w:rPr>
          <w:spacing w:val="-3"/>
        </w:rPr>
        <w:t xml:space="preserve"> </w:t>
      </w:r>
      <w:r>
        <w:t>href="/"&gt;Home&lt;/a&gt;&lt;/li&gt;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60"/>
      </w:pPr>
      <w:r>
        <w:t>&lt;li&gt;&lt;a</w:t>
      </w:r>
      <w:r>
        <w:rPr>
          <w:spacing w:val="-5"/>
        </w:rPr>
        <w:t xml:space="preserve"> </w:t>
      </w:r>
      <w:r>
        <w:t>href="/addstudent"&gt;Students&lt;/a&gt;&lt;/li&gt;</w:t>
      </w:r>
    </w:p>
    <w:p>
      <w:pPr>
        <w:pStyle w:val="7"/>
        <w:spacing w:before="136"/>
        <w:ind w:left="160"/>
      </w:pPr>
      <w:r>
        <w:t>&lt;li&gt;&lt;a</w:t>
      </w:r>
      <w:r>
        <w:rPr>
          <w:spacing w:val="-6"/>
        </w:rPr>
        <w:t xml:space="preserve"> </w:t>
      </w:r>
      <w:r>
        <w:t>href="/addattendance"&gt;Attendance&lt;/a&gt;&lt;/li&gt;</w:t>
      </w:r>
    </w:p>
    <w:p>
      <w:pPr>
        <w:pStyle w:val="7"/>
        <w:spacing w:before="141"/>
        <w:ind w:left="160"/>
      </w:pPr>
      <w:r>
        <w:t>&lt;li&gt;&lt;a</w:t>
      </w:r>
      <w:r>
        <w:rPr>
          <w:spacing w:val="-7"/>
        </w:rPr>
        <w:t xml:space="preserve"> </w:t>
      </w:r>
      <w:r>
        <w:t>href="/department"&gt;Department&lt;/a&gt;&lt;/li&gt;</w:t>
      </w:r>
    </w:p>
    <w:p>
      <w:pPr>
        <w:pStyle w:val="7"/>
        <w:spacing w:before="136"/>
        <w:ind w:left="160"/>
      </w:pPr>
      <w:r>
        <w:t>&lt;li&gt;&lt;a</w:t>
      </w:r>
      <w:r>
        <w:rPr>
          <w:spacing w:val="-6"/>
        </w:rPr>
        <w:t xml:space="preserve"> </w:t>
      </w:r>
      <w:r>
        <w:t>href="/triggers"&gt;Records&lt;/a&gt;&lt;/li&gt;</w:t>
      </w:r>
    </w:p>
    <w:p>
      <w:pPr>
        <w:pStyle w:val="7"/>
        <w:spacing w:before="140"/>
        <w:ind w:left="160"/>
      </w:pPr>
      <w:r>
        <w:t>&lt;li&gt;&lt;a</w:t>
      </w:r>
      <w:r>
        <w:rPr>
          <w:spacing w:val="-4"/>
        </w:rPr>
        <w:t xml:space="preserve"> </w:t>
      </w:r>
      <w:r>
        <w:t>href="/studentdetails"&gt;Student</w:t>
      </w:r>
      <w:r>
        <w:rPr>
          <w:spacing w:val="-5"/>
        </w:rPr>
        <w:t xml:space="preserve"> </w:t>
      </w:r>
      <w:r>
        <w:t>Details&lt;/a&gt;&lt;/li&gt;</w:t>
      </w:r>
    </w:p>
    <w:p>
      <w:pPr>
        <w:pStyle w:val="7"/>
        <w:spacing w:before="136"/>
        <w:ind w:left="160"/>
      </w:pPr>
      <w:r>
        <w:t>&lt;li&gt;&lt;a</w:t>
      </w:r>
      <w:r>
        <w:rPr>
          <w:spacing w:val="-6"/>
        </w:rPr>
        <w:t xml:space="preserve"> </w:t>
      </w:r>
      <w:r>
        <w:t>href="/search"&gt;Search&lt;/a&gt;&lt;/li&gt;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2"/>
        <w:rPr>
          <w:sz w:val="32"/>
        </w:rPr>
      </w:pPr>
    </w:p>
    <w:p>
      <w:pPr>
        <w:pStyle w:val="7"/>
        <w:ind w:left="700"/>
      </w:pPr>
      <w:r>
        <w:t>&lt;li&gt;&lt;a</w:t>
      </w:r>
      <w:r>
        <w:rPr>
          <w:spacing w:val="-5"/>
        </w:rPr>
        <w:t xml:space="preserve"> </w:t>
      </w:r>
      <w:r>
        <w:t>href="/about"&gt;About&lt;/a&gt;&lt;/li&gt;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85"/>
        <w:ind w:left="340"/>
      </w:pPr>
      <w:r>
        <w:t>{%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current_user.is_authenticated</w:t>
      </w:r>
      <w:r>
        <w:rPr>
          <w:spacing w:val="57"/>
        </w:rPr>
        <w:t xml:space="preserve"> </w:t>
      </w:r>
      <w:r>
        <w:t>%}</w:t>
      </w:r>
    </w:p>
    <w:p>
      <w:pPr>
        <w:pStyle w:val="7"/>
        <w:spacing w:before="136"/>
        <w:ind w:left="700"/>
      </w:pPr>
      <w:r>
        <w:t>&lt;li</w:t>
      </w:r>
      <w:r>
        <w:rPr>
          <w:spacing w:val="-4"/>
        </w:rPr>
        <w:t xml:space="preserve"> </w:t>
      </w:r>
      <w:r>
        <w:t>class="buy-tickets"&gt;&lt;a</w:t>
      </w:r>
      <w:r>
        <w:rPr>
          <w:spacing w:val="-3"/>
        </w:rPr>
        <w:t xml:space="preserve"> </w:t>
      </w:r>
      <w:r>
        <w:t>href=""&gt;Welcome&lt;/a&gt;&lt;/li&gt;</w:t>
      </w:r>
    </w:p>
    <w:p>
      <w:pPr>
        <w:pStyle w:val="7"/>
        <w:spacing w:before="140"/>
        <w:ind w:left="820"/>
      </w:pPr>
      <w:r>
        <w:t>&lt;li</w:t>
      </w:r>
      <w:r>
        <w:rPr>
          <w:spacing w:val="-8"/>
        </w:rPr>
        <w:t xml:space="preserve"> </w:t>
      </w:r>
      <w:r>
        <w:t>class="buy-tickets"&gt;&lt;a</w:t>
      </w:r>
      <w:r>
        <w:rPr>
          <w:spacing w:val="-7"/>
        </w:rPr>
        <w:t xml:space="preserve"> </w:t>
      </w:r>
      <w:r>
        <w:t>href="/logout"&gt;Logout&lt;/a&gt;&lt;/li&gt;</w:t>
      </w:r>
    </w:p>
    <w:p>
      <w:pPr>
        <w:pStyle w:val="7"/>
        <w:spacing w:before="136"/>
        <w:ind w:left="700"/>
      </w:pPr>
      <w:r>
        <w:t>{% else</w:t>
      </w:r>
      <w:r>
        <w:rPr>
          <w:spacing w:val="1"/>
        </w:rPr>
        <w:t xml:space="preserve"> </w:t>
      </w:r>
      <w:r>
        <w:t>%}</w:t>
      </w:r>
    </w:p>
    <w:p>
      <w:pPr>
        <w:pStyle w:val="7"/>
        <w:spacing w:before="140"/>
        <w:ind w:left="700"/>
      </w:pPr>
      <w:r>
        <w:t>&lt;li</w:t>
      </w:r>
      <w:r>
        <w:rPr>
          <w:spacing w:val="-7"/>
        </w:rPr>
        <w:t xml:space="preserve"> </w:t>
      </w:r>
      <w:r>
        <w:t>class="buy-tickets"&gt;&lt;a</w:t>
      </w:r>
      <w:r>
        <w:rPr>
          <w:spacing w:val="-6"/>
        </w:rPr>
        <w:t xml:space="preserve"> </w:t>
      </w:r>
      <w:r>
        <w:t>href="/signup"&gt;Signin&lt;/a&gt;&lt;/li&gt;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spacing w:before="1"/>
        <w:ind w:left="700"/>
      </w:pPr>
      <w:r>
        <w:t>{% endif %}</w:t>
      </w:r>
    </w:p>
    <w:p>
      <w:pPr>
        <w:pStyle w:val="7"/>
        <w:spacing w:before="136"/>
        <w:ind w:left="580"/>
      </w:pPr>
      <w:r>
        <w:t>&lt;/ul&gt;</w:t>
      </w:r>
    </w:p>
    <w:p>
      <w:pPr>
        <w:pStyle w:val="7"/>
        <w:spacing w:before="140"/>
        <w:ind w:left="460"/>
      </w:pPr>
      <w:r>
        <w:t>&lt;/nav&gt;&lt;!--</w:t>
      </w:r>
      <w:r>
        <w:rPr>
          <w:spacing w:val="-6"/>
        </w:rPr>
        <w:t xml:space="preserve"> </w:t>
      </w:r>
      <w:r>
        <w:t>#nav-menu-container</w:t>
      </w:r>
      <w:r>
        <w:rPr>
          <w:spacing w:val="-1"/>
        </w:rPr>
        <w:t xml:space="preserve"> </w:t>
      </w:r>
      <w:r>
        <w:t>--&gt;</w:t>
      </w:r>
    </w:p>
    <w:p>
      <w:pPr>
        <w:spacing w:after="0"/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86"/>
        <w:ind w:left="340"/>
      </w:pPr>
      <w:r>
        <w:t>&lt;/div&gt;</w:t>
      </w:r>
    </w:p>
    <w:p>
      <w:pPr>
        <w:pStyle w:val="7"/>
        <w:spacing w:before="136"/>
        <w:ind w:left="220"/>
      </w:pPr>
      <w:r>
        <w:t>&lt;/header&gt;&lt;!--</w:t>
      </w:r>
      <w:r>
        <w:rPr>
          <w:spacing w:val="-6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--&gt;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220"/>
      </w:pPr>
      <w:r>
        <w:t>&lt;!--</w:t>
      </w:r>
      <w:r>
        <w:rPr>
          <w:spacing w:val="-6"/>
        </w:rPr>
        <w:t xml:space="preserve"> </w:t>
      </w:r>
      <w:r>
        <w:t>=======</w:t>
      </w:r>
      <w:r>
        <w:rPr>
          <w:spacing w:val="-2"/>
        </w:rPr>
        <w:t xml:space="preserve"> </w:t>
      </w:r>
      <w:r>
        <w:t>Intro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======= --&gt;</w:t>
      </w:r>
    </w:p>
    <w:p>
      <w:pPr>
        <w:pStyle w:val="7"/>
        <w:spacing w:before="140"/>
        <w:ind w:left="160"/>
      </w:pPr>
      <w:r>
        <w:t>&lt;section</w:t>
      </w:r>
      <w:r>
        <w:rPr>
          <w:spacing w:val="-8"/>
        </w:rPr>
        <w:t xml:space="preserve"> </w:t>
      </w:r>
      <w:r>
        <w:t>id="intro"&gt;</w:t>
      </w:r>
    </w:p>
    <w:p>
      <w:pPr>
        <w:pStyle w:val="7"/>
        <w:spacing w:before="136"/>
        <w:ind w:left="340"/>
      </w:pPr>
      <w:r>
        <w:t>&lt;div</w:t>
      </w:r>
      <w:r>
        <w:rPr>
          <w:spacing w:val="-6"/>
        </w:rPr>
        <w:t xml:space="preserve"> </w:t>
      </w:r>
      <w:r>
        <w:t>class="intro-container"</w:t>
      </w:r>
      <w:r>
        <w:rPr>
          <w:spacing w:val="-6"/>
        </w:rPr>
        <w:t xml:space="preserve"> </w:t>
      </w:r>
      <w:r>
        <w:t>data-aos="zoom-in"</w:t>
      </w:r>
      <w:r>
        <w:rPr>
          <w:spacing w:val="-8"/>
        </w:rPr>
        <w:t xml:space="preserve"> </w:t>
      </w:r>
      <w:r>
        <w:t>data-aos-delay="100"&gt;</w:t>
      </w:r>
    </w:p>
    <w:p>
      <w:pPr>
        <w:pStyle w:val="7"/>
        <w:spacing w:before="140"/>
        <w:ind w:left="460"/>
      </w:pPr>
      <w:r>
        <w:t>&lt;h1</w:t>
      </w:r>
      <w:r>
        <w:rPr>
          <w:spacing w:val="-4"/>
        </w:rPr>
        <w:t xml:space="preserve"> </w:t>
      </w:r>
      <w:r>
        <w:t>class="mb-4</w:t>
      </w:r>
      <w:r>
        <w:rPr>
          <w:spacing w:val="-3"/>
        </w:rPr>
        <w:t xml:space="preserve"> </w:t>
      </w:r>
      <w:r>
        <w:t>pb-0"&gt;STUDENT</w:t>
      </w:r>
      <w:r>
        <w:rPr>
          <w:spacing w:val="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&lt;/span&gt;</w:t>
      </w:r>
      <w:r>
        <w:rPr>
          <w:spacing w:val="-3"/>
        </w:rPr>
        <w:t xml:space="preserve"> </w:t>
      </w:r>
      <w:r>
        <w:t>&lt;/h1&gt;</w:t>
      </w:r>
    </w:p>
    <w:p>
      <w:pPr>
        <w:pStyle w:val="7"/>
        <w:spacing w:before="136"/>
        <w:ind w:left="460"/>
      </w:pPr>
      <w:r>
        <w:t>&lt;p</w:t>
      </w:r>
      <w:r>
        <w:rPr>
          <w:spacing w:val="-3"/>
        </w:rPr>
        <w:t xml:space="preserve"> </w:t>
      </w:r>
      <w:r>
        <w:t>class="mb-4</w:t>
      </w:r>
      <w:r>
        <w:rPr>
          <w:spacing w:val="-2"/>
        </w:rPr>
        <w:t xml:space="preserve"> </w:t>
      </w:r>
      <w:r>
        <w:t>pb-0"&gt;DBMS</w:t>
      </w:r>
      <w:r>
        <w:rPr>
          <w:spacing w:val="-5"/>
        </w:rPr>
        <w:t xml:space="preserve"> </w:t>
      </w:r>
      <w:r>
        <w:t>Mini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MYSQL&lt;/p&gt;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460"/>
      </w:pPr>
      <w:r>
        <w:t>&lt;a</w:t>
      </w:r>
      <w:r>
        <w:rPr>
          <w:spacing w:val="-1"/>
        </w:rPr>
        <w:t xml:space="preserve"> </w:t>
      </w:r>
      <w:r>
        <w:t>href=""</w:t>
      </w:r>
      <w:r>
        <w:rPr>
          <w:spacing w:val="-8"/>
        </w:rPr>
        <w:t xml:space="preserve"> </w:t>
      </w:r>
      <w:r>
        <w:t>class="about-btn</w:t>
      </w:r>
      <w:r>
        <w:rPr>
          <w:spacing w:val="-1"/>
        </w:rPr>
        <w:t xml:space="preserve"> </w:t>
      </w:r>
      <w:r>
        <w:t>scrollto"&gt;View</w:t>
      </w:r>
      <w:r>
        <w:rPr>
          <w:spacing w:val="-4"/>
        </w:rPr>
        <w:t xml:space="preserve"> </w:t>
      </w:r>
      <w:r>
        <w:t>More&lt;/a&gt;</w:t>
      </w:r>
    </w:p>
    <w:p>
      <w:pPr>
        <w:pStyle w:val="7"/>
        <w:spacing w:before="141"/>
        <w:ind w:left="340"/>
      </w:pPr>
      <w:r>
        <w:t>&lt;/div&gt;</w:t>
      </w:r>
    </w:p>
    <w:p>
      <w:pPr>
        <w:pStyle w:val="7"/>
        <w:spacing w:before="136"/>
        <w:ind w:left="220"/>
      </w:pPr>
      <w:r>
        <w:t>&lt;/section&gt;&lt;!--</w:t>
      </w:r>
      <w:r>
        <w:rPr>
          <w:spacing w:val="-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Intro</w:t>
      </w:r>
      <w:r>
        <w:rPr>
          <w:spacing w:val="-2"/>
        </w:rPr>
        <w:t xml:space="preserve"> </w:t>
      </w:r>
      <w:r>
        <w:t>Section --&gt;</w:t>
      </w:r>
    </w:p>
    <w:p>
      <w:pPr>
        <w:pStyle w:val="7"/>
        <w:spacing w:before="140"/>
        <w:ind w:left="220"/>
      </w:pPr>
      <w:r>
        <w:t>&lt;main</w:t>
      </w:r>
      <w:r>
        <w:rPr>
          <w:spacing w:val="-10"/>
        </w:rPr>
        <w:t xml:space="preserve"> </w:t>
      </w:r>
      <w:r>
        <w:t>id="main"&gt;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31"/>
        </w:rPr>
      </w:pPr>
    </w:p>
    <w:p>
      <w:pPr>
        <w:pStyle w:val="7"/>
        <w:spacing w:before="1"/>
        <w:ind w:left="220"/>
      </w:pPr>
      <w:r>
        <w:t>{% block</w:t>
      </w:r>
      <w:r>
        <w:rPr>
          <w:spacing w:val="1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%}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00"/>
      </w:pPr>
      <w:r>
        <w:t>{%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messages=get_flashed_messages(with_categories=true)</w:t>
      </w:r>
      <w:r>
        <w:rPr>
          <w:spacing w:val="-5"/>
        </w:rPr>
        <w:t xml:space="preserve"> </w:t>
      </w:r>
      <w:r>
        <w:t>%}</w:t>
      </w:r>
    </w:p>
    <w:p>
      <w:pPr>
        <w:pStyle w:val="7"/>
        <w:spacing w:before="140"/>
        <w:ind w:left="100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>
      <w:pPr>
        <w:pStyle w:val="7"/>
        <w:spacing w:before="136"/>
        <w:ind w:left="100"/>
      </w:pPr>
      <w:r>
        <w:t>{%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category,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%}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spacing w:before="1"/>
        <w:ind w:left="100"/>
      </w:pPr>
      <w:r>
        <w:t>&lt;div</w:t>
      </w:r>
      <w:r>
        <w:rPr>
          <w:spacing w:val="-8"/>
        </w:rPr>
        <w:t xml:space="preserve"> </w:t>
      </w:r>
      <w:r>
        <w:t>class="alert</w:t>
      </w:r>
      <w:r>
        <w:rPr>
          <w:spacing w:val="-2"/>
        </w:rPr>
        <w:t xml:space="preserve"> </w:t>
      </w:r>
      <w:r>
        <w:t>alert-{{category}}</w:t>
      </w:r>
      <w:r>
        <w:rPr>
          <w:spacing w:val="-3"/>
        </w:rPr>
        <w:t xml:space="preserve"> </w:t>
      </w:r>
      <w:r>
        <w:t>alert-dismissible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show"</w:t>
      </w:r>
      <w:r>
        <w:rPr>
          <w:spacing w:val="-10"/>
        </w:rPr>
        <w:t xml:space="preserve"> </w:t>
      </w:r>
      <w:r>
        <w:t>role="alert"&gt;</w:t>
      </w:r>
    </w:p>
    <w:p>
      <w:pPr>
        <w:pStyle w:val="7"/>
        <w:spacing w:before="140"/>
        <w:ind w:left="340"/>
      </w:pPr>
      <w:r>
        <w:t>{{message}}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31"/>
        </w:rPr>
      </w:pPr>
    </w:p>
    <w:p>
      <w:pPr>
        <w:pStyle w:val="7"/>
        <w:ind w:left="100"/>
      </w:pPr>
      <w:r>
        <w:t>&lt;/div&gt;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3"/>
        <w:rPr>
          <w:sz w:val="32"/>
        </w:rPr>
      </w:pPr>
    </w:p>
    <w:p>
      <w:pPr>
        <w:pStyle w:val="7"/>
        <w:ind w:left="220"/>
      </w:pPr>
      <w:r>
        <w:t>{% endfor %}</w:t>
      </w:r>
    </w:p>
    <w:p>
      <w:pPr>
        <w:pStyle w:val="7"/>
        <w:spacing w:before="136"/>
        <w:ind w:left="220"/>
      </w:pPr>
      <w:r>
        <w:t>{% endif %}</w:t>
      </w:r>
    </w:p>
    <w:p>
      <w:pPr>
        <w:pStyle w:val="7"/>
        <w:spacing w:before="140"/>
        <w:ind w:left="220"/>
      </w:pPr>
      <w:r>
        <w:t>{% endwith %}</w:t>
      </w:r>
    </w:p>
    <w:p>
      <w:pPr>
        <w:pStyle w:val="7"/>
        <w:spacing w:before="136"/>
        <w:ind w:left="220"/>
      </w:pPr>
      <w:r>
        <w:t>{% endblock body</w:t>
      </w:r>
      <w:r>
        <w:rPr>
          <w:spacing w:val="-7"/>
        </w:rPr>
        <w:t xml:space="preserve"> </w:t>
      </w:r>
      <w:r>
        <w:t>%}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2"/>
        <w:rPr>
          <w:sz w:val="32"/>
        </w:rPr>
      </w:pPr>
    </w:p>
    <w:p>
      <w:pPr>
        <w:pStyle w:val="7"/>
        <w:spacing w:before="1"/>
        <w:ind w:left="220"/>
      </w:pPr>
      <w:r>
        <w:t>&lt;a</w:t>
      </w:r>
      <w:r>
        <w:rPr>
          <w:spacing w:val="-3"/>
        </w:rPr>
        <w:t xml:space="preserve"> </w:t>
      </w:r>
      <w:r>
        <w:t>href="#"</w:t>
      </w:r>
      <w:r>
        <w:rPr>
          <w:spacing w:val="-11"/>
        </w:rPr>
        <w:t xml:space="preserve"> </w:t>
      </w:r>
      <w:r>
        <w:t>class="back-to-top"&gt;&lt;i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fa-angle-up"&gt;&lt;/i&gt;&lt;/a&gt;</w:t>
      </w:r>
    </w:p>
    <w:p>
      <w:pPr>
        <w:spacing w:after="0"/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3"/>
        </w:rPr>
      </w:pPr>
    </w:p>
    <w:p>
      <w:pPr>
        <w:pStyle w:val="7"/>
        <w:ind w:left="220"/>
      </w:pPr>
      <w:r>
        <w:t>&lt;!--</w:t>
      </w:r>
      <w:r>
        <w:rPr>
          <w:spacing w:val="-6"/>
        </w:rPr>
        <w:t xml:space="preserve"> </w:t>
      </w:r>
      <w:r>
        <w:t>Vendor</w:t>
      </w:r>
      <w:r>
        <w:rPr>
          <w:spacing w:val="-2"/>
        </w:rPr>
        <w:t xml:space="preserve"> </w:t>
      </w:r>
      <w:r>
        <w:t>JS Files</w:t>
      </w:r>
      <w:r>
        <w:rPr>
          <w:spacing w:val="2"/>
        </w:rPr>
        <w:t xml:space="preserve"> </w:t>
      </w:r>
      <w:r>
        <w:t>--&gt;</w:t>
      </w:r>
    </w:p>
    <w:p>
      <w:pPr>
        <w:pStyle w:val="7"/>
        <w:spacing w:before="140"/>
        <w:ind w:left="220"/>
      </w:pPr>
      <w:r>
        <w:t>&lt;script</w:t>
      </w:r>
      <w:r>
        <w:rPr>
          <w:spacing w:val="-12"/>
        </w:rPr>
        <w:t xml:space="preserve"> </w:t>
      </w:r>
      <w:r>
        <w:t>src="static/assets/vendor/jquery/jquery.min.js"&gt;&lt;/script&gt;</w:t>
      </w:r>
    </w:p>
    <w:p>
      <w:pPr>
        <w:pStyle w:val="7"/>
        <w:spacing w:before="136"/>
        <w:ind w:left="220"/>
      </w:pPr>
      <w:r>
        <w:t>&lt;script</w:t>
      </w:r>
      <w:r>
        <w:rPr>
          <w:spacing w:val="-13"/>
        </w:rPr>
        <w:t xml:space="preserve"> </w:t>
      </w:r>
      <w:r>
        <w:t>src="static/assets/vendor/bootstrap/js/bootstrap.bundle.min.js"&gt;&lt;/script&gt;</w:t>
      </w:r>
    </w:p>
    <w:p>
      <w:pPr>
        <w:pStyle w:val="7"/>
        <w:spacing w:before="140"/>
        <w:ind w:left="220"/>
      </w:pPr>
      <w:r>
        <w:t>&lt;script</w:t>
      </w:r>
      <w:r>
        <w:rPr>
          <w:spacing w:val="-12"/>
        </w:rPr>
        <w:t xml:space="preserve"> </w:t>
      </w:r>
      <w:r>
        <w:t>src="static/assets/vendor/jquery.easing/jquery.easing.min.js"&gt;&lt;/script&gt;</w:t>
      </w:r>
    </w:p>
    <w:p>
      <w:pPr>
        <w:pStyle w:val="7"/>
        <w:spacing w:before="137"/>
        <w:ind w:left="220"/>
      </w:pPr>
      <w:r>
        <w:t>&lt;script</w:t>
      </w:r>
      <w:r>
        <w:rPr>
          <w:spacing w:val="-10"/>
        </w:rPr>
        <w:t xml:space="preserve"> </w:t>
      </w:r>
      <w:r>
        <w:t>src="static/assets/vendor/php-email-form/validate.js"&gt;&lt;/script&gt;</w:t>
      </w:r>
    </w:p>
    <w:p>
      <w:pPr>
        <w:pStyle w:val="7"/>
        <w:spacing w:before="140"/>
        <w:ind w:left="220"/>
      </w:pPr>
      <w:r>
        <w:t>&lt;script</w:t>
      </w:r>
      <w:r>
        <w:rPr>
          <w:spacing w:val="-12"/>
        </w:rPr>
        <w:t xml:space="preserve"> </w:t>
      </w:r>
      <w:r>
        <w:t>src="static/assets/vendor/venobox/venobox.min.js"&gt;&lt;/script&gt;</w:t>
      </w:r>
    </w:p>
    <w:p>
      <w:pPr>
        <w:pStyle w:val="7"/>
        <w:spacing w:before="136"/>
        <w:ind w:left="220"/>
      </w:pPr>
      <w:r>
        <w:t>&lt;script</w:t>
      </w:r>
      <w:r>
        <w:rPr>
          <w:spacing w:val="-8"/>
        </w:rPr>
        <w:t xml:space="preserve"> </w:t>
      </w:r>
      <w:r>
        <w:t>src="static/assets/vendor/owl.carousel/owl.carousel.min.js"&gt;&lt;/script&gt;</w:t>
      </w:r>
    </w:p>
    <w:p>
      <w:pPr>
        <w:pStyle w:val="7"/>
        <w:spacing w:before="140"/>
        <w:ind w:left="220"/>
      </w:pPr>
      <w:r>
        <w:rPr>
          <w:spacing w:val="-1"/>
        </w:rPr>
        <w:t>&lt;script</w:t>
      </w:r>
      <w:r>
        <w:rPr>
          <w:spacing w:val="44"/>
        </w:rPr>
        <w:t xml:space="preserve"> </w:t>
      </w:r>
      <w:r>
        <w:rPr>
          <w:spacing w:val="-1"/>
        </w:rPr>
        <w:t>src="static/assets/vendor/superfish/superfish.min.js"&gt;&lt;/script&gt;</w:t>
      </w:r>
    </w:p>
    <w:p>
      <w:pPr>
        <w:pStyle w:val="7"/>
        <w:spacing w:before="136"/>
        <w:ind w:left="220"/>
      </w:pPr>
      <w:r>
        <w:rPr>
          <w:spacing w:val="-1"/>
        </w:rPr>
        <w:t>&lt;script</w:t>
      </w:r>
      <w:r>
        <w:rPr>
          <w:spacing w:val="35"/>
        </w:rPr>
        <w:t xml:space="preserve"> </w:t>
      </w:r>
      <w:r>
        <w:rPr>
          <w:spacing w:val="-1"/>
        </w:rPr>
        <w:t>src="static/assets/vendor/hoverIntent/hoverIntent.js"&gt;&lt;/script&gt;</w:t>
      </w:r>
    </w:p>
    <w:p>
      <w:pPr>
        <w:pStyle w:val="7"/>
        <w:spacing w:before="140"/>
        <w:ind w:left="220"/>
      </w:pPr>
      <w:r>
        <w:t>&lt;script</w:t>
      </w:r>
      <w:r>
        <w:rPr>
          <w:spacing w:val="-11"/>
        </w:rPr>
        <w:t xml:space="preserve"> </w:t>
      </w:r>
      <w:r>
        <w:t>src="static/assets/vendor/aos/aos.js"&gt;&lt;/script&gt;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1"/>
        </w:rPr>
      </w:pPr>
    </w:p>
    <w:p>
      <w:pPr>
        <w:pStyle w:val="7"/>
        <w:ind w:left="220"/>
      </w:pPr>
      <w:r>
        <w:t>&lt;!--</w:t>
      </w:r>
      <w:r>
        <w:rPr>
          <w:spacing w:val="-6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JS File</w:t>
      </w:r>
      <w:r>
        <w:rPr>
          <w:spacing w:val="4"/>
        </w:rPr>
        <w:t xml:space="preserve"> </w:t>
      </w:r>
      <w:r>
        <w:t>--&gt;</w:t>
      </w:r>
    </w:p>
    <w:p>
      <w:pPr>
        <w:pStyle w:val="7"/>
        <w:spacing w:before="140"/>
        <w:ind w:left="220"/>
      </w:pPr>
      <w:r>
        <w:t>&lt;script</w:t>
      </w:r>
      <w:r>
        <w:rPr>
          <w:spacing w:val="-8"/>
        </w:rPr>
        <w:t xml:space="preserve"> </w:t>
      </w:r>
      <w:r>
        <w:t>src="static/assets/js/main.js"&gt;&lt;/script&gt;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spacing w:before="1"/>
        <w:ind w:left="100"/>
      </w:pPr>
      <w:r>
        <w:t>&lt;/body&gt;</w:t>
      </w:r>
    </w:p>
    <w:p>
      <w:pPr>
        <w:pStyle w:val="7"/>
        <w:spacing w:before="8" w:line="820" w:lineRule="atLeast"/>
        <w:ind w:left="100" w:right="8753"/>
      </w:pPr>
      <w:r>
        <w:t>&lt;/html&gt;</w:t>
      </w:r>
      <w:r>
        <w:rPr>
          <w:spacing w:val="1"/>
        </w:rPr>
        <w:t xml:space="preserve"> </w:t>
      </w:r>
      <w:r>
        <w:t>2.Students.html</w:t>
      </w:r>
    </w:p>
    <w:p>
      <w:pPr>
        <w:pStyle w:val="7"/>
        <w:spacing w:before="144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'base.html'</w:t>
      </w:r>
      <w:r>
        <w:rPr>
          <w:spacing w:val="-9"/>
        </w:rPr>
        <w:t xml:space="preserve"> </w:t>
      </w:r>
      <w:r>
        <w:t>%}</w:t>
      </w:r>
    </w:p>
    <w:p>
      <w:pPr>
        <w:pStyle w:val="7"/>
        <w:spacing w:before="140" w:line="357" w:lineRule="auto"/>
        <w:ind w:left="100" w:right="8543"/>
      </w:pPr>
      <w:r>
        <w:t>{% block title %}</w:t>
      </w:r>
      <w:r>
        <w:rPr>
          <w:spacing w:val="-57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Students</w:t>
      </w:r>
    </w:p>
    <w:p>
      <w:pPr>
        <w:pStyle w:val="7"/>
        <w:spacing w:before="6"/>
        <w:ind w:left="100"/>
      </w:pPr>
      <w:r>
        <w:t>{% endblock</w:t>
      </w:r>
      <w:r>
        <w:rPr>
          <w:spacing w:val="-5"/>
        </w:rPr>
        <w:t xml:space="preserve"> </w:t>
      </w:r>
      <w:r>
        <w:t>title</w:t>
      </w:r>
      <w:r>
        <w:rPr>
          <w:spacing w:val="2"/>
        </w:rPr>
        <w:t xml:space="preserve"> </w:t>
      </w:r>
      <w:r>
        <w:t>%}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84"/>
        <w:ind w:left="100"/>
      </w:pPr>
      <w:r>
        <w:t>{% block body</w:t>
      </w:r>
      <w:r>
        <w:rPr>
          <w:spacing w:val="-7"/>
        </w:rPr>
        <w:t xml:space="preserve"> </w:t>
      </w:r>
      <w:r>
        <w:t>%}</w:t>
      </w:r>
    </w:p>
    <w:p>
      <w:pPr>
        <w:pStyle w:val="7"/>
        <w:spacing w:before="136"/>
        <w:ind w:left="160"/>
      </w:pPr>
      <w:r>
        <w:t>&lt;h3</w:t>
      </w:r>
      <w:r>
        <w:rPr>
          <w:spacing w:val="-4"/>
        </w:rPr>
        <w:t xml:space="preserve"> </w:t>
      </w:r>
      <w:r>
        <w:t>class="text-center"&gt;&lt;span&gt;Add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Details&lt;/span&gt;</w:t>
      </w:r>
      <w:r>
        <w:rPr>
          <w:spacing w:val="-4"/>
        </w:rPr>
        <w:t xml:space="preserve"> </w:t>
      </w:r>
      <w:r>
        <w:t>&lt;/h3&gt;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00"/>
      </w:pPr>
      <w:r>
        <w:t>{%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messages=get_flashed_messages(with_categories=true)</w:t>
      </w:r>
      <w:r>
        <w:rPr>
          <w:spacing w:val="-4"/>
        </w:rPr>
        <w:t xml:space="preserve"> </w:t>
      </w:r>
      <w:r>
        <w:t>%}</w:t>
      </w:r>
    </w:p>
    <w:p>
      <w:pPr>
        <w:pStyle w:val="7"/>
        <w:spacing w:before="141"/>
        <w:ind w:left="100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>
      <w:pPr>
        <w:pStyle w:val="7"/>
        <w:spacing w:before="136"/>
        <w:ind w:left="100"/>
      </w:pPr>
      <w:r>
        <w:t>{%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category,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%}</w:t>
      </w:r>
    </w:p>
    <w:p>
      <w:pPr>
        <w:spacing w:after="0"/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86"/>
        <w:ind w:left="100"/>
      </w:pPr>
      <w:r>
        <w:t>&lt;div</w:t>
      </w:r>
      <w:r>
        <w:rPr>
          <w:spacing w:val="-8"/>
        </w:rPr>
        <w:t xml:space="preserve"> </w:t>
      </w:r>
      <w:r>
        <w:t>class="alert</w:t>
      </w:r>
      <w:r>
        <w:rPr>
          <w:spacing w:val="-2"/>
        </w:rPr>
        <w:t xml:space="preserve"> </w:t>
      </w:r>
      <w:r>
        <w:t>alert-{{category}}</w:t>
      </w:r>
      <w:r>
        <w:rPr>
          <w:spacing w:val="-3"/>
        </w:rPr>
        <w:t xml:space="preserve"> </w:t>
      </w:r>
      <w:r>
        <w:t>alert-dismissible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show"</w:t>
      </w:r>
      <w:r>
        <w:rPr>
          <w:spacing w:val="-10"/>
        </w:rPr>
        <w:t xml:space="preserve"> </w:t>
      </w:r>
      <w:r>
        <w:t>role="alert"&gt;</w:t>
      </w:r>
    </w:p>
    <w:p>
      <w:pPr>
        <w:pStyle w:val="7"/>
        <w:spacing w:before="136"/>
        <w:ind w:left="340"/>
      </w:pPr>
      <w:r>
        <w:t>{{message}}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2"/>
        <w:rPr>
          <w:sz w:val="32"/>
        </w:rPr>
      </w:pPr>
    </w:p>
    <w:p>
      <w:pPr>
        <w:pStyle w:val="7"/>
        <w:ind w:left="100"/>
      </w:pPr>
      <w:r>
        <w:t>&lt;/div&gt;</w:t>
      </w:r>
    </w:p>
    <w:p>
      <w:pPr>
        <w:pStyle w:val="7"/>
        <w:spacing w:before="136"/>
        <w:ind w:left="220"/>
      </w:pPr>
      <w:r>
        <w:t>{% endfor %}</w:t>
      </w:r>
    </w:p>
    <w:p>
      <w:pPr>
        <w:pStyle w:val="7"/>
        <w:spacing w:before="140"/>
        <w:ind w:left="220"/>
      </w:pPr>
      <w:r>
        <w:t>{% endif %}</w:t>
      </w:r>
    </w:p>
    <w:p>
      <w:pPr>
        <w:pStyle w:val="7"/>
        <w:spacing w:before="136"/>
        <w:ind w:left="220"/>
      </w:pPr>
      <w:r>
        <w:t>{% endwith %}</w:t>
      </w:r>
    </w:p>
    <w:p>
      <w:pPr>
        <w:pStyle w:val="7"/>
        <w:spacing w:before="140"/>
        <w:ind w:left="100"/>
      </w:pPr>
      <w:r>
        <w:t>&lt;br&gt;</w:t>
      </w:r>
    </w:p>
    <w:p>
      <w:pPr>
        <w:pStyle w:val="7"/>
        <w:spacing w:before="136"/>
        <w:ind w:left="100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22"/>
        </w:rPr>
      </w:pPr>
    </w:p>
    <w:p>
      <w:pPr>
        <w:pStyle w:val="7"/>
        <w:ind w:left="100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00"/>
      </w:pPr>
      <w:r>
        <w:t>&lt;div</w:t>
      </w:r>
      <w:r>
        <w:rPr>
          <w:spacing w:val="-8"/>
        </w:rPr>
        <w:t xml:space="preserve"> </w:t>
      </w:r>
      <w:r>
        <w:t>class="col-md-4"&gt;&lt;/div&gt;</w:t>
      </w:r>
    </w:p>
    <w:p>
      <w:pPr>
        <w:pStyle w:val="7"/>
        <w:spacing w:before="140"/>
        <w:ind w:left="100"/>
      </w:pPr>
      <w:r>
        <w:t>&lt;div</w:t>
      </w:r>
      <w:r>
        <w:rPr>
          <w:spacing w:val="-7"/>
        </w:rPr>
        <w:t xml:space="preserve"> </w:t>
      </w:r>
      <w:r>
        <w:t>class="col-md-4"&gt;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spacing w:before="1"/>
        <w:ind w:left="100"/>
      </w:pPr>
      <w:r>
        <w:t>&lt;form</w:t>
      </w:r>
      <w:r>
        <w:rPr>
          <w:spacing w:val="-3"/>
        </w:rPr>
        <w:t xml:space="preserve"> </w:t>
      </w:r>
      <w:r>
        <w:t>action="/addstudent"</w:t>
      </w:r>
      <w:r>
        <w:rPr>
          <w:spacing w:val="-9"/>
        </w:rPr>
        <w:t xml:space="preserve"> </w:t>
      </w:r>
      <w:r>
        <w:t>method="post"&gt;</w:t>
      </w:r>
    </w:p>
    <w:p>
      <w:pPr>
        <w:pStyle w:val="7"/>
        <w:spacing w:before="136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>
      <w:pPr>
        <w:pStyle w:val="7"/>
        <w:rPr>
          <w:sz w:val="26"/>
        </w:rPr>
      </w:pPr>
    </w:p>
    <w:p>
      <w:pPr>
        <w:pStyle w:val="7"/>
        <w:spacing w:before="11"/>
        <w:rPr>
          <w:sz w:val="21"/>
        </w:rPr>
      </w:pPr>
    </w:p>
    <w:p>
      <w:pPr>
        <w:pStyle w:val="7"/>
        <w:ind w:left="100"/>
      </w:pPr>
      <w:r>
        <w:t>&lt;label</w:t>
      </w:r>
      <w:r>
        <w:rPr>
          <w:spacing w:val="-3"/>
        </w:rPr>
        <w:t xml:space="preserve"> </w:t>
      </w:r>
      <w:r>
        <w:t>for="rollno"&gt;Roll</w:t>
      </w:r>
      <w:r>
        <w:rPr>
          <w:spacing w:val="-3"/>
        </w:rPr>
        <w:t xml:space="preserve"> </w:t>
      </w:r>
      <w:r>
        <w:t>Number&lt;/label&gt;</w:t>
      </w:r>
    </w:p>
    <w:p>
      <w:pPr>
        <w:pStyle w:val="7"/>
        <w:spacing w:before="140"/>
        <w:ind w:left="10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name="rollno"</w:t>
      </w:r>
      <w:r>
        <w:rPr>
          <w:spacing w:val="-6"/>
        </w:rPr>
        <w:t xml:space="preserve"> </w:t>
      </w:r>
      <w:r>
        <w:t>id="rollno"&gt;</w:t>
      </w:r>
    </w:p>
    <w:p>
      <w:pPr>
        <w:pStyle w:val="7"/>
        <w:spacing w:before="137"/>
        <w:ind w:left="100"/>
      </w:pPr>
      <w:r>
        <w:t>&lt;/div&gt;</w:t>
      </w:r>
    </w:p>
    <w:p>
      <w:pPr>
        <w:pStyle w:val="7"/>
        <w:spacing w:before="140"/>
        <w:ind w:left="100"/>
      </w:pPr>
      <w:r>
        <w:t>&lt;br&gt;</w:t>
      </w:r>
    </w:p>
    <w:p>
      <w:pPr>
        <w:pStyle w:val="7"/>
        <w:spacing w:before="136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00"/>
      </w:pPr>
      <w:r>
        <w:t>&lt;label</w:t>
      </w:r>
      <w:r>
        <w:rPr>
          <w:spacing w:val="-4"/>
        </w:rPr>
        <w:t xml:space="preserve"> </w:t>
      </w:r>
      <w:r>
        <w:t>for="sname"&gt;Student</w:t>
      </w:r>
      <w:r>
        <w:rPr>
          <w:spacing w:val="-5"/>
        </w:rPr>
        <w:t xml:space="preserve"> </w:t>
      </w:r>
      <w:r>
        <w:t>Name&lt;/label&gt;</w:t>
      </w:r>
    </w:p>
    <w:p>
      <w:pPr>
        <w:pStyle w:val="7"/>
        <w:spacing w:before="140"/>
        <w:ind w:left="10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name="sname"</w:t>
      </w:r>
      <w:r>
        <w:rPr>
          <w:spacing w:val="-8"/>
        </w:rPr>
        <w:t xml:space="preserve"> </w:t>
      </w:r>
      <w:r>
        <w:t>id="sname"&gt;</w:t>
      </w:r>
    </w:p>
    <w:p>
      <w:pPr>
        <w:pStyle w:val="7"/>
        <w:spacing w:before="136"/>
        <w:ind w:left="100"/>
      </w:pPr>
      <w:r>
        <w:t>&lt;/div&gt;</w:t>
      </w:r>
    </w:p>
    <w:p>
      <w:pPr>
        <w:pStyle w:val="7"/>
        <w:spacing w:before="140"/>
        <w:ind w:left="100"/>
      </w:pPr>
      <w:r>
        <w:t>&lt;br&gt;</w:t>
      </w:r>
    </w:p>
    <w:p>
      <w:pPr>
        <w:pStyle w:val="7"/>
        <w:spacing w:before="136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00"/>
      </w:pPr>
      <w:r>
        <w:t>&lt;label</w:t>
      </w:r>
      <w:r>
        <w:rPr>
          <w:spacing w:val="-3"/>
        </w:rPr>
        <w:t xml:space="preserve"> </w:t>
      </w:r>
      <w:r>
        <w:t>for="sem"&gt;Sem&lt;/label&gt;</w:t>
      </w:r>
    </w:p>
    <w:p>
      <w:pPr>
        <w:pStyle w:val="7"/>
        <w:spacing w:before="141"/>
        <w:ind w:left="100"/>
      </w:pPr>
      <w:r>
        <w:t>&lt;input</w:t>
      </w:r>
      <w:r>
        <w:rPr>
          <w:spacing w:val="-1"/>
        </w:rPr>
        <w:t xml:space="preserve"> </w:t>
      </w:r>
      <w:r>
        <w:t>type="number"</w:t>
      </w:r>
      <w:r>
        <w:rPr>
          <w:spacing w:val="-8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name="sem"</w:t>
      </w:r>
      <w:r>
        <w:rPr>
          <w:spacing w:val="-7"/>
        </w:rPr>
        <w:t xml:space="preserve"> </w:t>
      </w:r>
      <w:r>
        <w:t>id="sem"&gt;</w:t>
      </w:r>
    </w:p>
    <w:p>
      <w:pPr>
        <w:pStyle w:val="7"/>
        <w:spacing w:before="136"/>
        <w:ind w:left="100"/>
      </w:pPr>
      <w:r>
        <w:t>&lt;/div&gt;</w:t>
      </w:r>
    </w:p>
    <w:p>
      <w:pPr>
        <w:pStyle w:val="7"/>
        <w:spacing w:before="140"/>
        <w:ind w:left="100"/>
      </w:pPr>
      <w:r>
        <w:t>&lt;br&gt;</w:t>
      </w:r>
    </w:p>
    <w:p>
      <w:pPr>
        <w:spacing w:after="0"/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86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>
      <w:pPr>
        <w:pStyle w:val="7"/>
        <w:spacing w:before="136"/>
        <w:ind w:left="100"/>
      </w:pPr>
      <w:r>
        <w:t>&lt;select</w:t>
      </w:r>
      <w:r>
        <w:rPr>
          <w:spacing w:val="59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id="gender"</w:t>
      </w:r>
      <w:r>
        <w:rPr>
          <w:spacing w:val="-2"/>
        </w:rPr>
        <w:t xml:space="preserve"> </w:t>
      </w:r>
      <w:r>
        <w:t>name="gender"</w:t>
      </w:r>
      <w:r>
        <w:rPr>
          <w:spacing w:val="51"/>
        </w:rPr>
        <w:t xml:space="preserve"> </w:t>
      </w:r>
      <w:r>
        <w:t>required&gt;</w:t>
      </w:r>
    </w:p>
    <w:p>
      <w:pPr>
        <w:pStyle w:val="7"/>
        <w:spacing w:before="140"/>
        <w:ind w:left="580"/>
      </w:pPr>
      <w:r>
        <w:t>&lt;option</w:t>
      </w:r>
      <w:r>
        <w:rPr>
          <w:spacing w:val="-2"/>
        </w:rPr>
        <w:t xml:space="preserve"> </w:t>
      </w:r>
      <w:r>
        <w:t>selected&gt;Select Gender&lt;/option&gt;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580"/>
      </w:pPr>
      <w:r>
        <w:t>&lt;option</w:t>
      </w:r>
      <w:r>
        <w:rPr>
          <w:spacing w:val="-4"/>
        </w:rPr>
        <w:t xml:space="preserve"> </w:t>
      </w:r>
      <w:r>
        <w:t>value="male"&gt;Male&lt;/option&gt;</w:t>
      </w:r>
    </w:p>
    <w:p>
      <w:pPr>
        <w:pStyle w:val="7"/>
        <w:spacing w:before="136"/>
        <w:ind w:left="580"/>
      </w:pPr>
      <w:r>
        <w:t>&lt;option</w:t>
      </w:r>
      <w:r>
        <w:rPr>
          <w:spacing w:val="-5"/>
        </w:rPr>
        <w:t xml:space="preserve"> </w:t>
      </w:r>
      <w:r>
        <w:t>value="female"&gt;Female&lt;/option&gt;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460"/>
      </w:pPr>
      <w:r>
        <w:t>&lt;/select&gt;</w:t>
      </w:r>
    </w:p>
    <w:p>
      <w:pPr>
        <w:pStyle w:val="7"/>
        <w:spacing w:before="140"/>
        <w:ind w:left="160"/>
      </w:pPr>
      <w:r>
        <w:t>&lt;/div&gt;</w:t>
      </w:r>
    </w:p>
    <w:p>
      <w:pPr>
        <w:pStyle w:val="7"/>
        <w:spacing w:before="136"/>
        <w:ind w:left="100"/>
      </w:pPr>
      <w:r>
        <w:t>&lt;br&gt;</w:t>
      </w: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22"/>
        </w:rPr>
      </w:pPr>
    </w:p>
    <w:p>
      <w:pPr>
        <w:pStyle w:val="7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>
      <w:pPr>
        <w:pStyle w:val="7"/>
        <w:spacing w:before="140"/>
        <w:ind w:left="100"/>
      </w:pPr>
      <w:r>
        <w:t>&lt;select class="form-control"</w:t>
      </w:r>
      <w:r>
        <w:rPr>
          <w:spacing w:val="-7"/>
        </w:rPr>
        <w:t xml:space="preserve"> </w:t>
      </w:r>
      <w:r>
        <w:t>id="branch"</w:t>
      </w:r>
      <w:r>
        <w:rPr>
          <w:spacing w:val="-4"/>
        </w:rPr>
        <w:t xml:space="preserve"> </w:t>
      </w:r>
      <w:r>
        <w:t>name="branch"</w:t>
      </w:r>
      <w:r>
        <w:rPr>
          <w:spacing w:val="53"/>
        </w:rPr>
        <w:t xml:space="preserve"> </w:t>
      </w:r>
      <w:r>
        <w:t>required&gt;</w:t>
      </w:r>
    </w:p>
    <w:p>
      <w:pPr>
        <w:pStyle w:val="7"/>
        <w:spacing w:before="136"/>
        <w:ind w:left="580"/>
      </w:pPr>
      <w:r>
        <w:t>&lt;option</w:t>
      </w:r>
      <w:r>
        <w:rPr>
          <w:spacing w:val="-4"/>
        </w:rPr>
        <w:t xml:space="preserve"> </w:t>
      </w:r>
      <w:r>
        <w:t>selected&gt;Select</w:t>
      </w:r>
      <w:r>
        <w:rPr>
          <w:spacing w:val="-2"/>
        </w:rPr>
        <w:t xml:space="preserve"> </w:t>
      </w:r>
      <w:r>
        <w:t>Branch&lt;/option&gt;</w:t>
      </w:r>
    </w:p>
    <w:p>
      <w:pPr>
        <w:pStyle w:val="7"/>
        <w:spacing w:before="140"/>
        <w:ind w:left="580"/>
      </w:pPr>
      <w:r>
        <w:t>{%</w:t>
      </w:r>
      <w:r>
        <w:rPr>
          <w:spacing w:val="-1"/>
        </w:rPr>
        <w:t xml:space="preserve"> </w:t>
      </w:r>
      <w:r>
        <w:t>for d in</w:t>
      </w:r>
      <w:r>
        <w:rPr>
          <w:spacing w:val="-1"/>
        </w:rPr>
        <w:t xml:space="preserve"> </w:t>
      </w:r>
      <w:r>
        <w:t>dept  %}</w:t>
      </w:r>
    </w:p>
    <w:p>
      <w:pPr>
        <w:pStyle w:val="7"/>
        <w:spacing w:before="136"/>
        <w:ind w:left="580"/>
      </w:pPr>
      <w:r>
        <w:t>&lt;option</w:t>
      </w:r>
      <w:r>
        <w:rPr>
          <w:spacing w:val="-5"/>
        </w:rPr>
        <w:t xml:space="preserve"> </w:t>
      </w:r>
      <w:r>
        <w:t>value="{{d.branch}}"&gt;{{d.branch}}&lt;/option&gt;</w:t>
      </w:r>
    </w:p>
    <w:p>
      <w:pPr>
        <w:pStyle w:val="7"/>
        <w:spacing w:before="141"/>
        <w:ind w:left="580"/>
      </w:pPr>
      <w:r>
        <w:t>{% endfor %}</w:t>
      </w:r>
    </w:p>
    <w:p>
      <w:pPr>
        <w:pStyle w:val="7"/>
        <w:spacing w:before="136"/>
        <w:ind w:left="460"/>
      </w:pPr>
      <w:r>
        <w:t>&lt;/select&gt;</w:t>
      </w:r>
    </w:p>
    <w:p>
      <w:pPr>
        <w:pStyle w:val="7"/>
        <w:spacing w:before="140"/>
        <w:ind w:left="160"/>
      </w:pPr>
      <w:r>
        <w:t>&lt;/div&gt;</w:t>
      </w:r>
    </w:p>
    <w:p>
      <w:pPr>
        <w:pStyle w:val="7"/>
        <w:spacing w:before="136"/>
        <w:ind w:left="100"/>
      </w:pPr>
      <w:r>
        <w:t>&lt;br&gt;</w:t>
      </w:r>
    </w:p>
    <w:p>
      <w:pPr>
        <w:pStyle w:val="7"/>
        <w:spacing w:before="140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00"/>
      </w:pPr>
      <w:r>
        <w:t>&lt;label</w:t>
      </w:r>
      <w:r>
        <w:rPr>
          <w:spacing w:val="-3"/>
        </w:rPr>
        <w:t xml:space="preserve"> </w:t>
      </w:r>
      <w:r>
        <w:t>for="email"&gt;Email&lt;/label&gt;</w:t>
      </w:r>
    </w:p>
    <w:p>
      <w:pPr>
        <w:pStyle w:val="7"/>
        <w:spacing w:before="136"/>
        <w:ind w:left="100"/>
      </w:pPr>
      <w:r>
        <w:t>&lt;input</w:t>
      </w:r>
      <w:r>
        <w:rPr>
          <w:spacing w:val="-1"/>
        </w:rPr>
        <w:t xml:space="preserve"> </w:t>
      </w:r>
      <w:r>
        <w:t>type="email"</w:t>
      </w:r>
      <w:r>
        <w:rPr>
          <w:spacing w:val="-8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name="email"</w:t>
      </w:r>
      <w:r>
        <w:rPr>
          <w:spacing w:val="-7"/>
        </w:rPr>
        <w:t xml:space="preserve"> </w:t>
      </w:r>
      <w:r>
        <w:t>id="email"&gt;</w:t>
      </w:r>
    </w:p>
    <w:p>
      <w:pPr>
        <w:pStyle w:val="7"/>
        <w:spacing w:before="140"/>
        <w:ind w:left="100"/>
      </w:pPr>
      <w:r>
        <w:t>&lt;/div&gt;</w:t>
      </w:r>
    </w:p>
    <w:p>
      <w:pPr>
        <w:pStyle w:val="7"/>
        <w:spacing w:before="136"/>
        <w:ind w:left="100"/>
      </w:pPr>
      <w:r>
        <w:t>&lt;br&gt;</w:t>
      </w:r>
    </w:p>
    <w:p>
      <w:pPr>
        <w:pStyle w:val="7"/>
        <w:spacing w:before="141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>
      <w:pPr>
        <w:pStyle w:val="7"/>
        <w:spacing w:before="136"/>
        <w:ind w:left="100"/>
      </w:pPr>
      <w:r>
        <w:t>&lt;label</w:t>
      </w:r>
      <w:r>
        <w:rPr>
          <w:spacing w:val="-3"/>
        </w:rPr>
        <w:t xml:space="preserve"> </w:t>
      </w:r>
      <w:r>
        <w:t>for="num"&gt;Phone</w:t>
      </w:r>
      <w:r>
        <w:rPr>
          <w:spacing w:val="-2"/>
        </w:rPr>
        <w:t xml:space="preserve"> </w:t>
      </w:r>
      <w:r>
        <w:t>Number&lt;/label&gt;</w:t>
      </w:r>
    </w:p>
    <w:p>
      <w:pPr>
        <w:pStyle w:val="7"/>
        <w:spacing w:before="140"/>
        <w:ind w:left="100"/>
      </w:pPr>
      <w:r>
        <w:t>&lt;input</w:t>
      </w:r>
      <w:r>
        <w:rPr>
          <w:spacing w:val="-2"/>
        </w:rPr>
        <w:t xml:space="preserve"> </w:t>
      </w:r>
      <w:r>
        <w:t>type="number"</w:t>
      </w:r>
      <w:r>
        <w:rPr>
          <w:spacing w:val="-8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name="num"</w:t>
      </w:r>
      <w:r>
        <w:rPr>
          <w:spacing w:val="-3"/>
        </w:rPr>
        <w:t xml:space="preserve"> </w:t>
      </w:r>
      <w:r>
        <w:t>id="num"&gt;</w:t>
      </w:r>
    </w:p>
    <w:p>
      <w:pPr>
        <w:pStyle w:val="7"/>
        <w:spacing w:before="136"/>
        <w:ind w:left="100"/>
      </w:pPr>
      <w:r>
        <w:t>&lt;/div&gt;</w:t>
      </w:r>
    </w:p>
    <w:p>
      <w:pPr>
        <w:pStyle w:val="7"/>
        <w:spacing w:before="140"/>
        <w:ind w:left="100"/>
      </w:pPr>
      <w:r>
        <w:t>&lt;br&gt;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spacing w:before="1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>
      <w:pPr>
        <w:pStyle w:val="7"/>
        <w:spacing w:before="135"/>
        <w:ind w:left="100"/>
      </w:pPr>
      <w:r>
        <w:t>&lt;label</w:t>
      </w:r>
      <w:r>
        <w:rPr>
          <w:spacing w:val="-5"/>
        </w:rPr>
        <w:t xml:space="preserve"> </w:t>
      </w:r>
      <w:r>
        <w:t>for="address"&gt;Address&lt;/label&gt;</w:t>
      </w:r>
    </w:p>
    <w:p>
      <w:pPr>
        <w:pStyle w:val="7"/>
        <w:spacing w:before="140"/>
        <w:ind w:left="100"/>
      </w:pPr>
      <w:r>
        <w:t>&lt;textarea</w:t>
      </w:r>
      <w:r>
        <w:rPr>
          <w:spacing w:val="-4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t>name="address"</w:t>
      </w:r>
      <w:r>
        <w:rPr>
          <w:spacing w:val="-8"/>
        </w:rPr>
        <w:t xml:space="preserve"> </w:t>
      </w:r>
      <w:r>
        <w:t>id="address"&gt;&lt;/textarea&gt;</w:t>
      </w:r>
    </w:p>
    <w:p>
      <w:pPr>
        <w:spacing w:after="0"/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86"/>
        <w:ind w:left="100"/>
      </w:pPr>
      <w:r>
        <w:t>&lt;/div&gt;</w:t>
      </w:r>
    </w:p>
    <w:p>
      <w:pPr>
        <w:pStyle w:val="7"/>
        <w:spacing w:before="136"/>
        <w:ind w:left="100"/>
      </w:pPr>
      <w:r>
        <w:t>&lt;br&gt;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220"/>
      </w:pPr>
      <w:r>
        <w:t>&lt;button</w:t>
      </w:r>
      <w:r>
        <w:rPr>
          <w:spacing w:val="-2"/>
        </w:rPr>
        <w:t xml:space="preserve"> </w:t>
      </w:r>
      <w:r>
        <w:t>type="submit"</w:t>
      </w:r>
      <w:r>
        <w:rPr>
          <w:spacing w:val="-9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btn-danger</w:t>
      </w:r>
      <w:r>
        <w:rPr>
          <w:spacing w:val="-2"/>
        </w:rPr>
        <w:t xml:space="preserve"> </w:t>
      </w:r>
      <w:r>
        <w:t>btn-sm</w:t>
      </w:r>
      <w:r>
        <w:rPr>
          <w:spacing w:val="-1"/>
        </w:rPr>
        <w:t xml:space="preserve"> </w:t>
      </w:r>
      <w:r>
        <w:t>btn-block"&gt;Add</w:t>
      </w:r>
      <w:r>
        <w:rPr>
          <w:spacing w:val="-2"/>
        </w:rPr>
        <w:t xml:space="preserve"> </w:t>
      </w:r>
      <w:r>
        <w:t>Record&lt;/button&gt;</w:t>
      </w:r>
    </w:p>
    <w:p>
      <w:pPr>
        <w:pStyle w:val="7"/>
        <w:spacing w:before="140"/>
        <w:ind w:left="100"/>
      </w:pPr>
      <w:r>
        <w:t>&lt;/form&gt;</w:t>
      </w:r>
    </w:p>
    <w:p>
      <w:pPr>
        <w:pStyle w:val="7"/>
        <w:spacing w:before="136"/>
        <w:ind w:left="100"/>
      </w:pPr>
      <w:r>
        <w:t>&lt;br&gt;</w:t>
      </w:r>
    </w:p>
    <w:p>
      <w:pPr>
        <w:pStyle w:val="7"/>
        <w:spacing w:before="140"/>
        <w:ind w:left="100"/>
      </w:pPr>
      <w:r>
        <w:t>&lt;br&gt;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00"/>
      </w:pPr>
      <w:r>
        <w:t>&lt;/div&gt;</w:t>
      </w: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22"/>
        </w:rPr>
      </w:pPr>
    </w:p>
    <w:p>
      <w:pPr>
        <w:pStyle w:val="7"/>
        <w:ind w:left="100"/>
      </w:pPr>
      <w:r>
        <w:t>&lt;div</w:t>
      </w:r>
      <w:r>
        <w:rPr>
          <w:spacing w:val="-8"/>
        </w:rPr>
        <w:t xml:space="preserve"> </w:t>
      </w:r>
      <w:r>
        <w:t>class="col-md-4"&gt;&lt;/div&gt;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ind w:left="100"/>
      </w:pPr>
      <w:r>
        <w:t>&lt;/div&gt;&lt;/div&gt;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85"/>
        <w:ind w:left="100"/>
      </w:pPr>
      <w:r>
        <w:t>{% endblock body</w:t>
      </w:r>
      <w:r>
        <w:rPr>
          <w:spacing w:val="-7"/>
        </w:rPr>
        <w:t xml:space="preserve"> </w:t>
      </w:r>
      <w:r>
        <w:t>%}</w:t>
      </w:r>
    </w:p>
    <w:p>
      <w:pPr>
        <w:spacing w:after="0"/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3"/>
        <w:spacing w:before="176"/>
      </w:pPr>
      <w:r>
        <w:t>USER</w:t>
      </w:r>
      <w:r>
        <w:rPr>
          <w:spacing w:val="-4"/>
        </w:rPr>
        <w:t xml:space="preserve"> </w:t>
      </w:r>
      <w:r>
        <w:t>INTERFACE</w:t>
      </w:r>
    </w:p>
    <w:p>
      <w:pPr>
        <w:pStyle w:val="7"/>
        <w:spacing w:before="4"/>
        <w:rPr>
          <w:b/>
          <w:sz w:val="43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4.1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SCREEN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SHOTS</w:t>
      </w:r>
    </w:p>
    <w:p>
      <w:pPr>
        <w:pStyle w:val="7"/>
        <w:spacing w:before="8"/>
        <w:rPr>
          <w:b/>
          <w:sz w:val="27"/>
        </w:rPr>
      </w:pPr>
    </w:p>
    <w:p>
      <w:pPr>
        <w:pStyle w:val="4"/>
        <w:spacing w:before="1"/>
        <w:ind w:left="200"/>
      </w:pPr>
      <w:r>
        <w:t>LOGIN</w:t>
      </w:r>
      <w:r>
        <w:rPr>
          <w:spacing w:val="-5"/>
        </w:rPr>
        <w:t xml:space="preserve"> </w:t>
      </w:r>
      <w:r>
        <w:t>PAGE:</w:t>
      </w:r>
    </w:p>
    <w:p>
      <w:pPr>
        <w:pStyle w:val="7"/>
        <w:spacing w:before="6"/>
        <w:rPr>
          <w:b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181610</wp:posOffset>
            </wp:positionV>
            <wp:extent cx="6057900" cy="321881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06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144145</wp:posOffset>
            </wp:positionV>
            <wp:extent cx="6068695" cy="307213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671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7"/>
        <w:rPr>
          <w:b/>
          <w:sz w:val="23"/>
        </w:rPr>
      </w:pPr>
    </w:p>
    <w:p>
      <w:pPr>
        <w:spacing w:before="90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INFO</w:t>
      </w: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207010</wp:posOffset>
            </wp:positionV>
            <wp:extent cx="6115685" cy="34378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0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193040</wp:posOffset>
            </wp:positionV>
            <wp:extent cx="5986145" cy="33648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90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3"/>
        <w:spacing w:before="88"/>
      </w:pPr>
      <w:r>
        <w:t>TRIGGERS</w:t>
      </w:r>
      <w:r>
        <w:rPr>
          <w:spacing w:val="-3"/>
        </w:rPr>
        <w:t xml:space="preserve"> </w:t>
      </w:r>
      <w:r>
        <w:t>RECORDS</w:t>
      </w:r>
    </w:p>
    <w:p>
      <w:pPr>
        <w:pStyle w:val="7"/>
        <w:spacing w:before="3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151130</wp:posOffset>
            </wp:positionV>
            <wp:extent cx="6115685" cy="34378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0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2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106045</wp:posOffset>
            </wp:positionV>
            <wp:extent cx="5986780" cy="336486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117590" cy="34378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625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123825</wp:posOffset>
            </wp:positionV>
            <wp:extent cx="5987415" cy="336486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463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spacing w:before="88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DATABASE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LOCALHOST</w:t>
      </w:r>
    </w:p>
    <w:p>
      <w:pPr>
        <w:pStyle w:val="7"/>
        <w:spacing w:before="8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205105</wp:posOffset>
            </wp:positionV>
            <wp:extent cx="6019800" cy="299910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51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98425</wp:posOffset>
            </wp:positionV>
            <wp:extent cx="5987415" cy="336486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68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8"/>
        <w:rPr>
          <w:b/>
          <w:sz w:val="7"/>
        </w:rPr>
      </w:pPr>
    </w:p>
    <w:p>
      <w:pPr>
        <w:pStyle w:val="7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115685" cy="343789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0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212090</wp:posOffset>
            </wp:positionV>
            <wp:extent cx="5986145" cy="336486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90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8"/>
        <w:rPr>
          <w:b/>
          <w:sz w:val="7"/>
        </w:rPr>
      </w:pPr>
    </w:p>
    <w:p>
      <w:pPr>
        <w:pStyle w:val="7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5510" cy="336486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82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10"/>
        <w:rPr>
          <w:b/>
          <w:sz w:val="27"/>
        </w:rPr>
      </w:pPr>
    </w:p>
    <w:p>
      <w:pPr>
        <w:pStyle w:val="2"/>
        <w:spacing w:before="87"/>
        <w:ind w:left="3377" w:right="4322"/>
        <w:jc w:val="center"/>
      </w:pPr>
      <w:r>
        <w:t>CONCLUSION</w:t>
      </w:r>
    </w:p>
    <w:p>
      <w:pPr>
        <w:pStyle w:val="7"/>
        <w:spacing w:before="8"/>
        <w:rPr>
          <w:b/>
          <w:sz w:val="29"/>
        </w:rPr>
      </w:pPr>
    </w:p>
    <w:p>
      <w:pPr>
        <w:pStyle w:val="7"/>
        <w:spacing w:before="1" w:line="360" w:lineRule="auto"/>
        <w:ind w:left="200" w:right="1132"/>
        <w:jc w:val="both"/>
      </w:pPr>
      <w:r>
        <w:t>STUDENT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filling which helps us in administrating the data user for managing the tasks performed in</w:t>
      </w:r>
      <w:r>
        <w:rPr>
          <w:spacing w:val="1"/>
        </w:rPr>
        <w:t xml:space="preserve"> </w:t>
      </w:r>
      <w:r>
        <w:t>students. The project successfully used various functionalities of Xampp and python flask and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fully</w:t>
      </w:r>
      <w:r>
        <w:rPr>
          <w:spacing w:val="-8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 system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portals.</w:t>
      </w:r>
    </w:p>
    <w:p>
      <w:pPr>
        <w:pStyle w:val="7"/>
        <w:spacing w:before="160" w:line="360" w:lineRule="auto"/>
        <w:ind w:left="200" w:right="1136"/>
        <w:jc w:val="both"/>
      </w:pPr>
      <w:r>
        <w:t>Using</w:t>
      </w:r>
      <w:r>
        <w:rPr>
          <w:spacing w:val="-9"/>
        </w:rPr>
        <w:t xml:space="preserve"> </w:t>
      </w:r>
      <w:r>
        <w:t>MySQL</w:t>
      </w:r>
      <w:r>
        <w:rPr>
          <w:spacing w:val="-1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highly</w:t>
      </w:r>
      <w:r>
        <w:rPr>
          <w:spacing w:val="-13"/>
        </w:rPr>
        <w:t xml:space="preserve"> </w:t>
      </w:r>
      <w:r>
        <w:t>beneficial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free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download,</w:t>
      </w:r>
      <w:r>
        <w:rPr>
          <w:spacing w:val="-8"/>
        </w:rPr>
        <w:t xml:space="preserve"> </w:t>
      </w:r>
      <w:r>
        <w:t>popular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easily customized.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MySQL database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 be</w:t>
      </w:r>
      <w:r>
        <w:rPr>
          <w:spacing w:val="1"/>
        </w:rPr>
        <w:t xml:space="preserve"> </w:t>
      </w:r>
      <w:r>
        <w:t>retrieved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manipulated</w:t>
      </w:r>
      <w:r>
        <w:rPr>
          <w:spacing w:val="-6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SQL.</w:t>
      </w:r>
    </w:p>
    <w:p>
      <w:pPr>
        <w:pStyle w:val="7"/>
        <w:spacing w:before="159" w:line="360" w:lineRule="auto"/>
        <w:ind w:left="200" w:right="1133"/>
        <w:jc w:val="both"/>
      </w:pPr>
      <w:r>
        <w:t>With the theoretical inclination of our syllabus it becomes very essential to take the atmost</w:t>
      </w:r>
      <w:r>
        <w:rPr>
          <w:spacing w:val="1"/>
        </w:rPr>
        <w:t xml:space="preserve"> </w:t>
      </w:r>
      <w:r>
        <w:t>advantage of any opportunity of gaining practical experience that comes along. The building</w:t>
      </w:r>
      <w:r>
        <w:rPr>
          <w:spacing w:val="1"/>
        </w:rPr>
        <w:t xml:space="preserve"> </w:t>
      </w:r>
      <w:r>
        <w:t>blocks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Major</w:t>
      </w:r>
      <w:r>
        <w:rPr>
          <w:spacing w:val="9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“Students</w:t>
      </w:r>
      <w:r>
        <w:rPr>
          <w:spacing w:val="10"/>
        </w:rPr>
        <w:t xml:space="preserve"> </w:t>
      </w:r>
      <w:r>
        <w:t>Management</w:t>
      </w:r>
      <w:r>
        <w:rPr>
          <w:spacing w:val="10"/>
        </w:rPr>
        <w:t xml:space="preserve"> </w:t>
      </w:r>
      <w:r>
        <w:t>System”</w:t>
      </w:r>
      <w:r>
        <w:rPr>
          <w:spacing w:val="11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opportunities.</w:t>
      </w:r>
      <w:r>
        <w:rPr>
          <w:spacing w:val="-58"/>
        </w:rPr>
        <w:t xml:space="preserve"> </w:t>
      </w:r>
      <w:r>
        <w:t>It gave us the requisite practical knowledge to supplement the already taught theoretical</w:t>
      </w:r>
      <w:r>
        <w:rPr>
          <w:spacing w:val="1"/>
        </w:rPr>
        <w:t xml:space="preserve"> </w:t>
      </w:r>
      <w:r>
        <w:t>concepts thus making us more competent as a computer engineer. The project from a personal</w:t>
      </w:r>
      <w:r>
        <w:rPr>
          <w:spacing w:val="-57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helped us</w:t>
      </w:r>
      <w:r>
        <w:rPr>
          <w:spacing w:val="-3"/>
        </w:rPr>
        <w:t xml:space="preserve"> </w:t>
      </w:r>
      <w:r>
        <w:t>in understanding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development:</w:t>
      </w:r>
    </w:p>
    <w:p>
      <w:pPr>
        <w:pStyle w:val="10"/>
        <w:numPr>
          <w:ilvl w:val="0"/>
          <w:numId w:val="9"/>
        </w:numPr>
        <w:tabs>
          <w:tab w:val="left" w:pos="345"/>
        </w:tabs>
        <w:spacing w:before="157" w:after="0" w:line="240" w:lineRule="auto"/>
        <w:ind w:left="344" w:right="0" w:hanging="14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planning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goes</w:t>
      </w:r>
      <w:r>
        <w:rPr>
          <w:spacing w:val="-2"/>
          <w:sz w:val="24"/>
        </w:rPr>
        <w:t xml:space="preserve"> </w:t>
      </w:r>
      <w:r>
        <w:rPr>
          <w:sz w:val="24"/>
        </w:rPr>
        <w:t>into implementing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project.</w:t>
      </w:r>
    </w:p>
    <w:p>
      <w:pPr>
        <w:pStyle w:val="7"/>
        <w:rPr>
          <w:sz w:val="26"/>
        </w:rPr>
      </w:pPr>
    </w:p>
    <w:p>
      <w:pPr>
        <w:pStyle w:val="10"/>
        <w:numPr>
          <w:ilvl w:val="0"/>
          <w:numId w:val="9"/>
        </w:numPr>
        <w:tabs>
          <w:tab w:val="left" w:pos="345"/>
        </w:tabs>
        <w:spacing w:before="1" w:after="0" w:line="240" w:lineRule="auto"/>
        <w:ind w:left="344" w:right="0" w:hanging="145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importance of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planning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organized methodology.</w:t>
      </w:r>
    </w:p>
    <w:p>
      <w:pPr>
        <w:pStyle w:val="7"/>
        <w:spacing w:before="8"/>
        <w:rPr>
          <w:sz w:val="25"/>
        </w:rPr>
      </w:pPr>
    </w:p>
    <w:p>
      <w:pPr>
        <w:pStyle w:val="10"/>
        <w:numPr>
          <w:ilvl w:val="0"/>
          <w:numId w:val="9"/>
        </w:numPr>
        <w:tabs>
          <w:tab w:val="left" w:pos="345"/>
        </w:tabs>
        <w:spacing w:before="0" w:after="0" w:line="240" w:lineRule="auto"/>
        <w:ind w:left="344" w:right="0" w:hanging="145"/>
        <w:jc w:val="left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8"/>
          <w:sz w:val="24"/>
        </w:rPr>
        <w:t xml:space="preserve"> </w:t>
      </w:r>
      <w:r>
        <w:rPr>
          <w:sz w:val="24"/>
        </w:rPr>
        <w:t>element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2"/>
          <w:sz w:val="24"/>
        </w:rPr>
        <w:t xml:space="preserve"> </w:t>
      </w:r>
      <w:r>
        <w:rPr>
          <w:sz w:val="24"/>
        </w:rPr>
        <w:t>spirit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co-ordination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2"/>
          <w:sz w:val="24"/>
        </w:rPr>
        <w:t xml:space="preserve"> </w:t>
      </w:r>
      <w:r>
        <w:rPr>
          <w:sz w:val="24"/>
        </w:rPr>
        <w:t>project.</w:t>
      </w:r>
    </w:p>
    <w:p>
      <w:pPr>
        <w:spacing w:after="0" w:line="240" w:lineRule="auto"/>
        <w:jc w:val="left"/>
        <w:rPr>
          <w:sz w:val="24"/>
        </w:rPr>
        <w:sectPr>
          <w:headerReference r:id="rId11" w:type="default"/>
          <w:footerReference r:id="rId12" w:type="default"/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5"/>
        </w:rPr>
      </w:pPr>
    </w:p>
    <w:p>
      <w:pPr>
        <w:pStyle w:val="2"/>
        <w:spacing w:before="87"/>
        <w:ind w:left="2737"/>
      </w:pPr>
      <w:r>
        <w:t>FUTURE</w:t>
      </w:r>
      <w:r>
        <w:rPr>
          <w:spacing w:val="-8"/>
        </w:rPr>
        <w:t xml:space="preserve"> </w:t>
      </w:r>
      <w:r>
        <w:t>ENHANCEMENT</w:t>
      </w:r>
    </w:p>
    <w:p>
      <w:pPr>
        <w:pStyle w:val="7"/>
        <w:rPr>
          <w:b/>
          <w:sz w:val="29"/>
        </w:rPr>
      </w:pPr>
    </w:p>
    <w:p>
      <w:pPr>
        <w:pStyle w:val="10"/>
        <w:numPr>
          <w:ilvl w:val="0"/>
          <w:numId w:val="9"/>
        </w:numPr>
        <w:tabs>
          <w:tab w:val="left" w:pos="345"/>
        </w:tabs>
        <w:spacing w:before="1" w:after="0" w:line="240" w:lineRule="auto"/>
        <w:ind w:left="344" w:right="0" w:hanging="145"/>
        <w:jc w:val="left"/>
        <w:rPr>
          <w:sz w:val="24"/>
        </w:rPr>
      </w:pPr>
      <w:r>
        <w:rPr>
          <w:sz w:val="24"/>
        </w:rPr>
        <w:t>Enhanced</w:t>
      </w:r>
      <w:r>
        <w:rPr>
          <w:spacing w:val="-2"/>
          <w:sz w:val="24"/>
        </w:rPr>
        <w:t xml:space="preserve"> </w:t>
      </w:r>
      <w:r>
        <w:rPr>
          <w:sz w:val="24"/>
        </w:rPr>
        <w:t>database storage facility</w:t>
      </w:r>
    </w:p>
    <w:p>
      <w:pPr>
        <w:pStyle w:val="7"/>
        <w:spacing w:before="1"/>
        <w:rPr>
          <w:sz w:val="26"/>
        </w:rPr>
      </w:pPr>
    </w:p>
    <w:p>
      <w:pPr>
        <w:pStyle w:val="10"/>
        <w:numPr>
          <w:ilvl w:val="0"/>
          <w:numId w:val="9"/>
        </w:numPr>
        <w:tabs>
          <w:tab w:val="left" w:pos="345"/>
        </w:tabs>
        <w:spacing w:before="0" w:after="0" w:line="240" w:lineRule="auto"/>
        <w:ind w:left="344" w:right="0" w:hanging="145"/>
        <w:jc w:val="left"/>
        <w:rPr>
          <w:sz w:val="24"/>
        </w:rPr>
      </w:pPr>
      <w:r>
        <w:rPr>
          <w:sz w:val="24"/>
        </w:rPr>
        <w:t>Enhanced user</w:t>
      </w:r>
      <w:r>
        <w:rPr>
          <w:spacing w:val="-4"/>
          <w:sz w:val="24"/>
        </w:rPr>
        <w:t xml:space="preserve"> </w:t>
      </w:r>
      <w:r>
        <w:rPr>
          <w:sz w:val="24"/>
        </w:rPr>
        <w:t>friendly</w:t>
      </w:r>
      <w:r>
        <w:rPr>
          <w:spacing w:val="-2"/>
          <w:sz w:val="24"/>
        </w:rPr>
        <w:t xml:space="preserve"> </w:t>
      </w:r>
      <w:r>
        <w:rPr>
          <w:sz w:val="24"/>
        </w:rPr>
        <w:t>GUI</w:t>
      </w:r>
    </w:p>
    <w:p>
      <w:pPr>
        <w:pStyle w:val="7"/>
        <w:spacing w:before="9"/>
        <w:rPr>
          <w:sz w:val="25"/>
        </w:rPr>
      </w:pPr>
    </w:p>
    <w:p>
      <w:pPr>
        <w:pStyle w:val="10"/>
        <w:numPr>
          <w:ilvl w:val="0"/>
          <w:numId w:val="9"/>
        </w:numPr>
        <w:tabs>
          <w:tab w:val="left" w:pos="345"/>
        </w:tabs>
        <w:spacing w:before="0" w:after="0" w:line="240" w:lineRule="auto"/>
        <w:ind w:left="344" w:right="0" w:hanging="145"/>
        <w:jc w:val="left"/>
        <w:rPr>
          <w:sz w:val="24"/>
        </w:rPr>
      </w:pP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advanced results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</w:p>
    <w:p>
      <w:pPr>
        <w:pStyle w:val="7"/>
        <w:spacing w:before="1"/>
        <w:rPr>
          <w:sz w:val="26"/>
        </w:rPr>
      </w:pPr>
    </w:p>
    <w:p>
      <w:pPr>
        <w:pStyle w:val="10"/>
        <w:numPr>
          <w:ilvl w:val="0"/>
          <w:numId w:val="9"/>
        </w:numPr>
        <w:tabs>
          <w:tab w:val="left" w:pos="345"/>
        </w:tabs>
        <w:spacing w:before="0" w:after="0" w:line="240" w:lineRule="auto"/>
        <w:ind w:left="344" w:right="0" w:hanging="145"/>
        <w:jc w:val="left"/>
        <w:rPr>
          <w:sz w:val="24"/>
        </w:rPr>
      </w:pP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feedbacks</w:t>
      </w:r>
      <w:r>
        <w:rPr>
          <w:spacing w:val="-3"/>
          <w:sz w:val="24"/>
        </w:rPr>
        <w:t xml:space="preserve"> </w:t>
      </w:r>
      <w:r>
        <w:rPr>
          <w:sz w:val="24"/>
        </w:rPr>
        <w:t>forms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2"/>
        <w:spacing w:before="179"/>
        <w:ind w:left="3385" w:right="4322"/>
        <w:jc w:val="center"/>
      </w:pPr>
      <w:r>
        <w:t>REFERENCES</w:t>
      </w:r>
    </w:p>
    <w:p>
      <w:pPr>
        <w:pStyle w:val="7"/>
        <w:spacing w:before="7"/>
        <w:rPr>
          <w:b/>
          <w:sz w:val="21"/>
        </w:rPr>
      </w:pPr>
    </w:p>
    <w:p>
      <w:pPr>
        <w:pStyle w:val="10"/>
        <w:numPr>
          <w:ilvl w:val="0"/>
          <w:numId w:val="9"/>
        </w:numPr>
        <w:tabs>
          <w:tab w:val="left" w:pos="345"/>
        </w:tabs>
        <w:spacing w:before="90" w:after="0" w:line="240" w:lineRule="auto"/>
        <w:ind w:left="344" w:right="0" w:hanging="145"/>
        <w:jc w:val="left"/>
        <w:rPr>
          <w:sz w:val="24"/>
        </w:rPr>
      </w:pPr>
      <w:r>
        <w:rPr>
          <w:color w:val="0000FF"/>
          <w:sz w:val="24"/>
          <w:u w:val="single" w:color="0000FF"/>
        </w:rPr>
        <w:t>https://</w:t>
      </w:r>
      <w:r>
        <w:fldChar w:fldCharType="begin"/>
      </w:r>
      <w:r>
        <w:instrText xml:space="preserve"> HYPERLINK "http://www.youtube.com/" \h </w:instrText>
      </w:r>
      <w:r>
        <w:fldChar w:fldCharType="separate"/>
      </w:r>
      <w:r>
        <w:rPr>
          <w:color w:val="0000FF"/>
          <w:sz w:val="24"/>
          <w:u w:val="single" w:color="0000FF"/>
        </w:rPr>
        <w:t>www.youtube.com</w:t>
      </w:r>
      <w:r>
        <w:rPr>
          <w:color w:val="0000FF"/>
          <w:sz w:val="24"/>
          <w:u w:val="single" w:color="0000FF"/>
        </w:rPr>
        <w:fldChar w:fldCharType="end"/>
      </w:r>
    </w:p>
    <w:p>
      <w:pPr>
        <w:pStyle w:val="7"/>
        <w:spacing w:before="11"/>
        <w:rPr>
          <w:sz w:val="17"/>
        </w:rPr>
      </w:pPr>
    </w:p>
    <w:p>
      <w:pPr>
        <w:pStyle w:val="10"/>
        <w:numPr>
          <w:ilvl w:val="0"/>
          <w:numId w:val="9"/>
        </w:numPr>
        <w:tabs>
          <w:tab w:val="left" w:pos="405"/>
        </w:tabs>
        <w:spacing w:before="90" w:after="0" w:line="240" w:lineRule="auto"/>
        <w:ind w:left="404" w:right="0" w:hanging="205"/>
        <w:jc w:val="left"/>
        <w:rPr>
          <w:sz w:val="24"/>
        </w:rPr>
      </w:pPr>
      <w:r>
        <w:pict>
          <v:rect id="_x0000_s1026" o:spid="_x0000_s1026" o:spt="1" style="position:absolute;left:0pt;margin-left:79.15pt;margin-top:17.25pt;height:0.6pt;width:3pt;mso-position-horizontal-relative:page;z-index:2516613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color w:val="0000FF"/>
          <w:sz w:val="24"/>
          <w:u w:val="single" w:color="0000FF"/>
        </w:rPr>
        <w:t>https://</w:t>
      </w:r>
      <w:r>
        <w:fldChar w:fldCharType="begin"/>
      </w:r>
      <w:r>
        <w:instrText xml:space="preserve"> HYPERLINK "http://www.google.com/" \h </w:instrText>
      </w:r>
      <w:r>
        <w:fldChar w:fldCharType="separate"/>
      </w:r>
      <w:r>
        <w:rPr>
          <w:color w:val="0000FF"/>
          <w:sz w:val="24"/>
          <w:u w:val="single" w:color="0000FF"/>
        </w:rPr>
        <w:t>www.google.com</w:t>
      </w:r>
      <w:r>
        <w:rPr>
          <w:color w:val="0000FF"/>
          <w:sz w:val="24"/>
          <w:u w:val="single" w:color="0000FF"/>
        </w:rPr>
        <w:fldChar w:fldCharType="end"/>
      </w:r>
    </w:p>
    <w:p>
      <w:pPr>
        <w:pStyle w:val="7"/>
        <w:spacing w:before="11"/>
        <w:rPr>
          <w:sz w:val="17"/>
        </w:rPr>
      </w:pPr>
    </w:p>
    <w:p>
      <w:pPr>
        <w:pStyle w:val="10"/>
        <w:numPr>
          <w:ilvl w:val="0"/>
          <w:numId w:val="9"/>
        </w:numPr>
        <w:tabs>
          <w:tab w:val="left" w:pos="345"/>
        </w:tabs>
        <w:spacing w:before="90" w:after="0" w:line="240" w:lineRule="auto"/>
        <w:ind w:left="344" w:right="0" w:hanging="145"/>
        <w:jc w:val="left"/>
        <w:rPr>
          <w:sz w:val="24"/>
        </w:rPr>
      </w:pPr>
      <w:r>
        <w:fldChar w:fldCharType="begin"/>
      </w:r>
      <w:r>
        <w:instrText xml:space="preserve"> HYPERLINK "http://www.getbootstrap.com/" \h </w:instrText>
      </w:r>
      <w:r>
        <w:fldChar w:fldCharType="separate"/>
      </w:r>
      <w:r>
        <w:rPr>
          <w:color w:val="0000FF"/>
          <w:sz w:val="24"/>
          <w:u w:val="single" w:color="0000FF"/>
        </w:rPr>
        <w:t>http://www.getbootstrap.com</w:t>
      </w:r>
      <w:r>
        <w:rPr>
          <w:color w:val="0000FF"/>
          <w:sz w:val="24"/>
          <w:u w:val="single" w:color="0000FF"/>
        </w:rPr>
        <w:fldChar w:fldCharType="end"/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20" w:h="16840"/>
          <w:pgMar w:top="1240" w:right="300" w:bottom="920" w:left="1240" w:header="718" w:footer="734" w:gutter="0"/>
          <w:cols w:space="720" w:num="1"/>
        </w:sectPr>
      </w:pPr>
    </w:p>
    <w:p>
      <w:pPr>
        <w:pStyle w:val="7"/>
        <w:spacing w:before="4"/>
        <w:rPr>
          <w:sz w:val="17"/>
        </w:rPr>
      </w:pPr>
    </w:p>
    <w:sectPr>
      <w:pgSz w:w="11920" w:h="16840"/>
      <w:pgMar w:top="1240" w:right="300" w:bottom="920" w:left="1240" w:header="718" w:footer="73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rect id="_x0000_s2050" o:spid="_x0000_s2050" o:spt="1" style="position:absolute;left:0pt;margin-left:70.55pt;margin-top:791.25pt;height:0.5pt;width:454.3pt;mso-position-horizontal-relative:page;mso-position-vertical-relative:page;z-index:-251654144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  <v:textbox>
            <w:txbxContent>
              <w:p/>
            </w:txbxContent>
          </v:textbox>
        </v:rect>
      </w:pict>
    </w:r>
    <w:r>
      <w:pict>
        <v:shape id="_x0000_s2051" o:spid="_x0000_s2051" o:spt="202" type="#_x0000_t202" style="position:absolute;left:0pt;margin-left:514.15pt;margin-top:791.45pt;height:15.3pt;width:12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71pt;margin-top:792.85pt;height:15.3pt;width:165.2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hint="default"/>
                    <w:b/>
                    <w:sz w:val="24"/>
                    <w:lang w:val="en-US"/>
                  </w:rPr>
                </w:pPr>
                <w:r>
                  <w:rPr>
                    <w:b/>
                    <w:color w:val="808080"/>
                    <w:sz w:val="24"/>
                  </w:rPr>
                  <w:t>Dept.</w:t>
                </w:r>
                <w:r>
                  <w:rPr>
                    <w:b/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Of</w:t>
                </w:r>
                <w:r>
                  <w:rPr>
                    <w:b/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CSE,</w:t>
                </w:r>
                <w:r>
                  <w:rPr>
                    <w:b/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rFonts w:hint="default"/>
                    <w:b/>
                    <w:color w:val="808080"/>
                    <w:spacing w:val="-2"/>
                    <w:sz w:val="24"/>
                    <w:lang w:val="en-US"/>
                  </w:rPr>
                  <w:t>TOCE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266.45pt;margin-top:792.85pt;height:15.3pt;width:54.0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hint="default"/>
                    <w:b/>
                    <w:sz w:val="24"/>
                    <w:lang w:val="en-US"/>
                  </w:rPr>
                </w:pPr>
                <w:r>
                  <w:rPr>
                    <w:b/>
                    <w:color w:val="808080"/>
                    <w:sz w:val="24"/>
                  </w:rPr>
                  <w:t>202</w:t>
                </w:r>
                <w:r>
                  <w:rPr>
                    <w:rFonts w:hint="default"/>
                    <w:b/>
                    <w:color w:val="808080"/>
                    <w:sz w:val="24"/>
                    <w:lang w:val="en-US"/>
                  </w:rPr>
                  <w:t>3</w:t>
                </w:r>
                <w:r>
                  <w:rPr>
                    <w:b/>
                    <w:color w:val="808080"/>
                    <w:sz w:val="24"/>
                  </w:rPr>
                  <w:t>-202</w:t>
                </w:r>
                <w:r>
                  <w:rPr>
                    <w:rFonts w:hint="default"/>
                    <w:b/>
                    <w:color w:val="808080"/>
                    <w:sz w:val="24"/>
                    <w:lang w:val="en-US"/>
                  </w:rPr>
                  <w:t>4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rect id="_x0000_s2055" o:spid="_x0000_s2055" o:spt="1" style="position:absolute;left:0pt;margin-left:70.55pt;margin-top:791.25pt;height:0.5pt;width:454.3pt;mso-position-horizontal-relative:page;mso-position-vertical-relative:page;z-index:-251651072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  <v:textbox>
            <w:txbxContent>
              <w:p/>
            </w:txbxContent>
          </v:textbox>
        </v:rect>
      </w:pict>
    </w:r>
    <w:r>
      <w:pict>
        <v:shape id="_x0000_s2056" o:spid="_x0000_s2056" o:spt="202" type="#_x0000_t202" style="position:absolute;left:0pt;margin-left:516.15pt;margin-top:791.45pt;height:15.3pt;width:8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1</w:t>
                </w:r>
              </w:p>
            </w:txbxContent>
          </v:textbox>
        </v:shape>
      </w:pict>
    </w:r>
    <w:r>
      <w:pict>
        <v:shape id="_x0000_s2057" o:spid="_x0000_s2057" o:spt="202" type="#_x0000_t202" style="position:absolute;left:0pt;margin-left:71pt;margin-top:792.85pt;height:15.3pt;width:110.2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808080"/>
                    <w:sz w:val="24"/>
                  </w:rPr>
                  <w:t>Dept.</w:t>
                </w:r>
                <w:r>
                  <w:rPr>
                    <w:b/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Of</w:t>
                </w:r>
                <w:r>
                  <w:rPr>
                    <w:b/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CSE,</w:t>
                </w:r>
                <w:r>
                  <w:rPr>
                    <w:b/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SVCE</w:t>
                </w:r>
              </w:p>
            </w:txbxContent>
          </v:textbox>
        </v:shape>
      </w:pict>
    </w:r>
    <w:r>
      <w:pict>
        <v:shape id="_x0000_s2058" o:spid="_x0000_s2058" o:spt="202" type="#_x0000_t202" style="position:absolute;left:0pt;margin-left:266.45pt;margin-top:792.85pt;height:15.3pt;width:54.0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808080"/>
                    <w:sz w:val="24"/>
                  </w:rPr>
                  <w:t>2020-2021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rect id="_x0000_s2060" o:spid="_x0000_s2060" o:spt="1" style="position:absolute;left:0pt;margin-left:70.55pt;margin-top:791.25pt;height:0.5pt;width:454.3pt;mso-position-horizontal-relative:page;mso-position-vertical-relative:page;z-index:-251649024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  <v:textbox>
            <w:txbxContent>
              <w:p/>
            </w:txbxContent>
          </v:textbox>
        </v:rect>
      </w:pict>
    </w:r>
    <w:r>
      <w:pict>
        <v:shape id="_x0000_s2061" o:spid="_x0000_s2061" o:spt="202" type="#_x0000_t202" style="position:absolute;left:0pt;margin-left:516.15pt;margin-top:791.45pt;height:15.3pt;width:8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2</w:t>
                </w:r>
              </w:p>
            </w:txbxContent>
          </v:textbox>
        </v:shape>
      </w:pict>
    </w:r>
    <w:r>
      <w:pict>
        <v:shape id="_x0000_s2062" o:spid="_x0000_s2062" o:spt="202" type="#_x0000_t202" style="position:absolute;left:0pt;margin-left:71pt;margin-top:792.85pt;height:15.3pt;width:110.2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808080"/>
                    <w:sz w:val="24"/>
                  </w:rPr>
                  <w:t>Dept.</w:t>
                </w:r>
                <w:r>
                  <w:rPr>
                    <w:b/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Of</w:t>
                </w:r>
                <w:r>
                  <w:rPr>
                    <w:b/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CSE,</w:t>
                </w:r>
                <w:r>
                  <w:rPr>
                    <w:b/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SVCE</w:t>
                </w:r>
              </w:p>
            </w:txbxContent>
          </v:textbox>
        </v:shape>
      </w:pict>
    </w:r>
    <w:r>
      <w:pict>
        <v:shape id="_x0000_s2063" o:spid="_x0000_s2063" o:spt="202" type="#_x0000_t202" style="position:absolute;left:0pt;margin-left:266.45pt;margin-top:792.85pt;height:15.3pt;width:54.0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808080"/>
                    <w:sz w:val="24"/>
                  </w:rPr>
                  <w:t>2020-2021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rect id="_x0000_s2065" o:spid="_x0000_s2065" o:spt="1" style="position:absolute;left:0pt;margin-left:70.55pt;margin-top:791.25pt;height:0.5pt;width:454.3pt;mso-position-horizontal-relative:page;mso-position-vertical-relative:page;z-index:-251645952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  <v:textbox>
            <w:txbxContent>
              <w:p/>
            </w:txbxContent>
          </v:textbox>
        </v:rect>
      </w:pict>
    </w:r>
    <w:r>
      <w:pict>
        <v:shape id="_x0000_s2066" o:spid="_x0000_s2066" o:spt="202" type="#_x0000_t202" style="position:absolute;left:0pt;margin-left:516.15pt;margin-top:791.45pt;height:15.3pt;width:8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3</w:t>
                </w:r>
              </w:p>
            </w:txbxContent>
          </v:textbox>
        </v:shape>
      </w:pict>
    </w:r>
    <w:r>
      <w:pict>
        <v:shape id="_x0000_s2067" o:spid="_x0000_s2067" o:spt="202" type="#_x0000_t202" style="position:absolute;left:0pt;margin-left:71pt;margin-top:792.85pt;height:15.3pt;width:110.2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808080"/>
                    <w:sz w:val="24"/>
                  </w:rPr>
                  <w:t>Dept.</w:t>
                </w:r>
                <w:r>
                  <w:rPr>
                    <w:b/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Of</w:t>
                </w:r>
                <w:r>
                  <w:rPr>
                    <w:b/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CSE,</w:t>
                </w:r>
                <w:r>
                  <w:rPr>
                    <w:b/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808080"/>
                    <w:sz w:val="24"/>
                  </w:rPr>
                  <w:t>SVCE</w:t>
                </w:r>
              </w:p>
            </w:txbxContent>
          </v:textbox>
        </v:shape>
      </w:pict>
    </w:r>
    <w:r>
      <w:pict>
        <v:shape id="_x0000_s2068" o:spid="_x0000_s2068" o:spt="202" type="#_x0000_t202" style="position:absolute;left:0pt;margin-left:266.45pt;margin-top:792.85pt;height:15.3pt;width:54.05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808080"/>
                    <w:sz w:val="24"/>
                  </w:rPr>
                  <w:t>2020-2021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69.6pt;margin-top:34.9pt;height:15.3pt;width:456.3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tabs>
                    <w:tab w:val="left" w:pos="9106"/>
                  </w:tabs>
                  <w:spacing w:before="10"/>
                  <w:ind w:left="20"/>
                  <w:rPr>
                    <w:rFonts w:hint="default"/>
                    <w:lang w:val="en-US"/>
                  </w:rPr>
                </w:pPr>
                <w:r>
                  <w:rPr>
                    <w:rFonts w:hint="default"/>
                    <w:lang w:val="en-US"/>
                  </w:rPr>
                  <w:t>Academic Assistant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68.6pt;margin-top:33.9pt;height:15.3pt;width:147.3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rPr>
                    <w:u w:val="single"/>
                  </w:rPr>
                  <w:t>Students</w:t>
                </w:r>
                <w:r>
                  <w:rPr>
                    <w:spacing w:val="-4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Management</w:t>
                </w:r>
                <w:r>
                  <w:rPr>
                    <w:spacing w:val="-1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System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69.6pt;margin-top:34.9pt;height:15.3pt;width:456.3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tabs>
                    <w:tab w:val="left" w:pos="9106"/>
                  </w:tabs>
                  <w:spacing w:before="10"/>
                  <w:ind w:left="20"/>
                </w:pPr>
                <w:r>
                  <w:rPr>
                    <w:u w:val="single"/>
                  </w:rPr>
                  <w:t>Students</w:t>
                </w:r>
                <w:r>
                  <w:rPr>
                    <w:spacing w:val="-4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Management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System</w:t>
                </w:r>
                <w:r>
                  <w:rPr>
                    <w:u w:val="single"/>
                  </w:rPr>
                  <w:tab/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4" o:spid="_x0000_s2064" o:spt="202" type="#_x0000_t202" style="position:absolute;left:0pt;margin-left:69.6pt;margin-top:34.9pt;height:15.3pt;width:456.3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tabs>
                    <w:tab w:val="left" w:pos="9106"/>
                  </w:tabs>
                  <w:spacing w:before="10"/>
                  <w:ind w:left="20"/>
                </w:pPr>
                <w:r>
                  <w:rPr>
                    <w:u w:val="single"/>
                  </w:rPr>
                  <w:t>Students</w:t>
                </w:r>
                <w:r>
                  <w:rPr>
                    <w:spacing w:val="-5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Management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System</w:t>
                </w:r>
                <w:r>
                  <w:rPr>
                    <w:u w:val="single"/>
                  </w:rPr>
                  <w:tab/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"/>
      <w:lvlJc w:val="left"/>
      <w:pPr>
        <w:ind w:left="9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28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90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0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4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51" w:hanging="361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3"/>
      <w:numFmt w:val="decimal"/>
      <w:lvlText w:val="%1"/>
      <w:lvlJc w:val="left"/>
      <w:pPr>
        <w:ind w:left="1092" w:hanging="63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092" w:hanging="632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92" w:hanging="6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81" w:hanging="6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08" w:hanging="6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36" w:hanging="6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3" w:hanging="6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90" w:hanging="6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7" w:hanging="632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2"/>
      <w:numFmt w:val="decimal"/>
      <w:lvlText w:val="%1"/>
      <w:lvlJc w:val="left"/>
      <w:pPr>
        <w:ind w:left="532" w:hanging="4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32" w:hanging="43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2" w:hanging="4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05" w:hanging="4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87" w:hanging="4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870" w:hanging="4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752" w:hanging="4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635" w:hanging="4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518" w:hanging="432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956" w:hanging="49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56" w:hanging="49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4">
    <w:nsid w:val="0248C179"/>
    <w:multiLevelType w:val="multilevel"/>
    <w:tmpl w:val="0248C179"/>
    <w:lvl w:ilvl="0" w:tentative="0">
      <w:start w:val="0"/>
      <w:numFmt w:val="bullet"/>
      <w:lvlText w:val="•"/>
      <w:lvlJc w:val="left"/>
      <w:pPr>
        <w:ind w:left="344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43" w:hanging="14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46" w:hanging="14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9" w:hanging="14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2" w:hanging="14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56" w:hanging="14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9" w:hanging="14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2" w:hanging="14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65" w:hanging="144"/>
      </w:pPr>
      <w:rPr>
        <w:rFonts w:hint="default"/>
        <w:lang w:val="en-US" w:eastAsia="en-US" w:bidi="ar-SA"/>
      </w:rPr>
    </w:lvl>
  </w:abstractNum>
  <w:abstractNum w:abstractNumId="5">
    <w:nsid w:val="03D62ECE"/>
    <w:multiLevelType w:val="multilevel"/>
    <w:tmpl w:val="03D62ECE"/>
    <w:lvl w:ilvl="0" w:tentative="0">
      <w:start w:val="0"/>
      <w:numFmt w:val="bullet"/>
      <w:lvlText w:val=""/>
      <w:lvlJc w:val="left"/>
      <w:pPr>
        <w:ind w:left="5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28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90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0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4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51" w:hanging="361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6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1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3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81" w:hanging="360"/>
      </w:pPr>
      <w:rPr>
        <w:rFonts w:hint="default"/>
        <w:lang w:val="en-US" w:eastAsia="en-US" w:bidi="ar-SA"/>
      </w:rPr>
    </w:lvl>
  </w:abstractNum>
  <w:abstractNum w:abstractNumId="7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524" w:hanging="42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24" w:hanging="424"/>
        <w:jc w:val="righ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2"/>
      <w:numFmt w:val="decimal"/>
      <w:lvlText w:val="%1.%2.%3"/>
      <w:lvlJc w:val="left"/>
      <w:pPr>
        <w:ind w:left="100" w:hanging="6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8">
    <w:nsid w:val="72183CF9"/>
    <w:multiLevelType w:val="multilevel"/>
    <w:tmpl w:val="72183CF9"/>
    <w:lvl w:ilvl="0" w:tentative="0">
      <w:start w:val="4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5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1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4BD176A"/>
    <w:rsid w:val="715F13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75"/>
      <w:ind w:left="10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qFormat/>
    <w:uiPriority w:val="1"/>
    <w:pPr>
      <w:ind w:left="1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10"/>
      <w:ind w:left="2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">
    <w:name w:val="Title"/>
    <w:basedOn w:val="1"/>
    <w:qFormat/>
    <w:uiPriority w:val="1"/>
    <w:pPr>
      <w:spacing w:before="181"/>
      <w:ind w:left="200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92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15.jpeg"/><Relationship Id="rId27" Type="http://schemas.openxmlformats.org/officeDocument/2006/relationships/image" Target="media/image14.jpeg"/><Relationship Id="rId26" Type="http://schemas.openxmlformats.org/officeDocument/2006/relationships/image" Target="media/image13.jpeg"/><Relationship Id="rId25" Type="http://schemas.openxmlformats.org/officeDocument/2006/relationships/image" Target="media/image12.jpeg"/><Relationship Id="rId24" Type="http://schemas.openxmlformats.org/officeDocument/2006/relationships/image" Target="media/image11.jpeg"/><Relationship Id="rId23" Type="http://schemas.openxmlformats.org/officeDocument/2006/relationships/image" Target="media/image10.jpeg"/><Relationship Id="rId22" Type="http://schemas.openxmlformats.org/officeDocument/2006/relationships/image" Target="media/image9.jpeg"/><Relationship Id="rId21" Type="http://schemas.openxmlformats.org/officeDocument/2006/relationships/image" Target="media/image8.jpeg"/><Relationship Id="rId20" Type="http://schemas.openxmlformats.org/officeDocument/2006/relationships/image" Target="media/image7.jpeg"/><Relationship Id="rId2" Type="http://schemas.openxmlformats.org/officeDocument/2006/relationships/settings" Target="settings.xml"/><Relationship Id="rId19" Type="http://schemas.openxmlformats.org/officeDocument/2006/relationships/image" Target="media/image6.jpeg"/><Relationship Id="rId18" Type="http://schemas.openxmlformats.org/officeDocument/2006/relationships/image" Target="media/image5.jpeg"/><Relationship Id="rId17" Type="http://schemas.openxmlformats.org/officeDocument/2006/relationships/image" Target="media/image4.jpeg"/><Relationship Id="rId16" Type="http://schemas.openxmlformats.org/officeDocument/2006/relationships/image" Target="media/image3.jpeg"/><Relationship Id="rId15" Type="http://schemas.openxmlformats.org/officeDocument/2006/relationships/image" Target="media/image2.png"/><Relationship Id="rId14" Type="http://schemas.openxmlformats.org/officeDocument/2006/relationships/image" Target="media/image1.jpe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2024-03-06T13:48:00Z</dcterms:created>
  <dc:creator>Apoorva Anneplar</dc:creator>
  <cp:lastModifiedBy>b. Kiran</cp:lastModifiedBy>
  <dcterms:modified xsi:type="dcterms:W3CDTF">2024-03-06T15:37:15Z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2024-03-06T00:00:00Z</vt:filetime>
  </property>
  <property fmtid="{D5CDD505-2E9C-101B-9397-08002B2CF9AE}" pid="5" name="KSOProductBuildVer">
    <vt:lpwstr>1033-12.2.0.13489</vt:lpwstr>
  </property>
  <property fmtid="{D5CDD505-2E9C-101B-9397-08002B2CF9AE}" pid="6" name="ICV">
    <vt:lpwstr>F8B5BDB4AEAA4030B22275A15007516F_12</vt:lpwstr>
  </property>
</Properties>
</file>